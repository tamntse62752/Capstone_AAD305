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19"/>
        </w:rPr>
      </w:pPr>
    </w:p>
    <w:p>
      <w:pPr>
        <w:pStyle w:val="2"/>
        <w:ind w:left="2477" w:right="902" w:firstLine="0"/>
        <w:jc w:val="center"/>
      </w:pPr>
      <w:r>
        <w:t>Home</w:t>
      </w:r>
    </w:p>
    <w:p>
      <w:pPr>
        <w:spacing w:before="123"/>
        <w:ind w:left="2488" w:right="902" w:firstLine="0"/>
        <w:jc w:val="center"/>
        <w:rPr>
          <w:sz w:val="48"/>
        </w:rPr>
      </w:pPr>
      <w:r>
        <w:rPr>
          <w:sz w:val="48"/>
        </w:rPr>
        <w:t>GUI</w:t>
      </w:r>
      <w:r>
        <w:rPr>
          <w:spacing w:val="-3"/>
          <w:sz w:val="48"/>
        </w:rPr>
        <w:t xml:space="preserve"> </w:t>
      </w:r>
      <w:r>
        <w:rPr>
          <w:sz w:val="48"/>
        </w:rPr>
        <w:t>Guideline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8"/>
        </w:rPr>
      </w:pPr>
    </w:p>
    <w:p>
      <w:pPr>
        <w:spacing w:before="27"/>
        <w:ind w:left="1360" w:right="0" w:firstLine="0"/>
        <w:jc w:val="left"/>
        <w:rPr>
          <w:rFonts w:hint="default"/>
          <w:sz w:val="36"/>
          <w:lang w:val="en-US"/>
        </w:rPr>
      </w:pPr>
      <w:r>
        <w:rPr>
          <w:sz w:val="36"/>
        </w:rPr>
        <w:t>Version</w:t>
      </w:r>
      <w:r>
        <w:rPr>
          <w:spacing w:val="-3"/>
          <w:sz w:val="36"/>
        </w:rPr>
        <w:t xml:space="preserve"> </w:t>
      </w:r>
      <w:r>
        <w:rPr>
          <w:rFonts w:hint="default"/>
          <w:sz w:val="36"/>
          <w:lang w:val="en-US"/>
        </w:rPr>
        <w:t>1.0</w:t>
      </w:r>
      <w:bookmarkStart w:id="8" w:name="_GoBack"/>
      <w:bookmarkEnd w:id="8"/>
    </w:p>
    <w:p>
      <w:pPr>
        <w:spacing w:before="38"/>
        <w:ind w:left="1360" w:right="0" w:firstLine="0"/>
        <w:jc w:val="left"/>
        <w:rPr>
          <w:sz w:val="36"/>
        </w:rPr>
      </w:pPr>
      <w:r>
        <w:rPr>
          <w:sz w:val="36"/>
        </w:rPr>
        <w:t>Developed</w:t>
      </w:r>
      <w:r>
        <w:rPr>
          <w:spacing w:val="-4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Nguyễn</w:t>
      </w:r>
      <w:r>
        <w:rPr>
          <w:spacing w:val="-3"/>
          <w:sz w:val="36"/>
        </w:rPr>
        <w:t xml:space="preserve"> </w:t>
      </w:r>
      <w:r>
        <w:rPr>
          <w:sz w:val="36"/>
        </w:rPr>
        <w:t>Thành</w:t>
      </w:r>
      <w:r>
        <w:rPr>
          <w:spacing w:val="-4"/>
          <w:sz w:val="36"/>
        </w:rPr>
        <w:t xml:space="preserve"> </w:t>
      </w:r>
      <w:r>
        <w:rPr>
          <w:sz w:val="36"/>
        </w:rPr>
        <w:t>Tâm</w:t>
      </w:r>
    </w:p>
    <w:p>
      <w:pPr>
        <w:spacing w:after="0"/>
        <w:jc w:val="left"/>
        <w:rPr>
          <w:sz w:val="36"/>
        </w:rPr>
        <w:sectPr>
          <w:footerReference r:id="rId5" w:type="default"/>
          <w:type w:val="continuous"/>
          <w:pgSz w:w="19200" w:h="10800" w:orient="landscape"/>
          <w:pgMar w:top="1000" w:right="0" w:bottom="180" w:left="80" w:header="720" w:footer="0" w:gutter="0"/>
          <w:pgNumType w:start="1"/>
          <w:cols w:space="720" w:num="1"/>
        </w:sectPr>
      </w:pPr>
    </w:p>
    <w:p>
      <w:pPr>
        <w:rPr>
          <w:sz w:val="2"/>
          <w:szCs w:val="2"/>
        </w:rPr>
      </w:pPr>
    </w:p>
    <w:p>
      <w:pPr>
        <w:spacing w:before="0" w:after="0"/>
        <w:ind w:firstLine="440" w:firstLineChars="50"/>
        <w:rPr>
          <w:color w:val="auto"/>
          <w:sz w:val="20"/>
          <w:szCs w:val="20"/>
          <w:vertAlign w:val="baseline"/>
        </w:rPr>
      </w:pPr>
      <w:r>
        <w:rPr>
          <w:rFonts w:ascii="Calibri" w:hAnsi="Calibri" w:eastAsia="Calibri" w:cs="Calibri"/>
          <w:color w:val="auto"/>
          <w:sz w:val="88"/>
          <w:szCs w:val="88"/>
        </w:rPr>
        <w:t>History</w:t>
      </w:r>
    </w:p>
    <w:tbl>
      <w:tblPr>
        <w:tblStyle w:val="10"/>
        <w:tblpPr w:leftFromText="180" w:rightFromText="180" w:vertAnchor="text" w:horzAnchor="page" w:tblpX="744" w:tblpY="124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9"/>
        <w:gridCol w:w="1239"/>
        <w:gridCol w:w="4279"/>
        <w:gridCol w:w="2759"/>
        <w:gridCol w:w="2760"/>
        <w:gridCol w:w="2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Date</w:t>
            </w:r>
          </w:p>
        </w:tc>
        <w:tc>
          <w:tcPr>
            <w:tcW w:w="123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Ver.</w:t>
            </w:r>
          </w:p>
        </w:tc>
        <w:tc>
          <w:tcPr>
            <w:tcW w:w="427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Description</w:t>
            </w:r>
          </w:p>
        </w:tc>
        <w:tc>
          <w:tcPr>
            <w:tcW w:w="275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Page</w:t>
            </w:r>
          </w:p>
        </w:tc>
        <w:tc>
          <w:tcPr>
            <w:tcW w:w="2760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w w:val="98"/>
                <w:sz w:val="36"/>
                <w:szCs w:val="36"/>
              </w:rPr>
              <w:t>Written By</w:t>
            </w:r>
          </w:p>
        </w:tc>
        <w:tc>
          <w:tcPr>
            <w:tcW w:w="2760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b/>
                <w:bCs/>
                <w:color w:val="FFFFFF"/>
                <w:sz w:val="36"/>
                <w:szCs w:val="36"/>
                <w:lang w:val="en-US"/>
              </w:rPr>
              <w:t>Mentor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</w:tcPr>
          <w:p>
            <w:pPr>
              <w:spacing w:before="0" w:after="0"/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</w:pP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2022.04.29</w:t>
            </w:r>
          </w:p>
        </w:tc>
        <w:tc>
          <w:tcPr>
            <w:tcW w:w="1239" w:type="dxa"/>
          </w:tcPr>
          <w:p>
            <w:pPr>
              <w:spacing w:before="0" w:after="0"/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</w:pP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1.0</w:t>
            </w:r>
          </w:p>
        </w:tc>
        <w:tc>
          <w:tcPr>
            <w:tcW w:w="4279" w:type="dxa"/>
          </w:tcPr>
          <w:p>
            <w:pPr>
              <w:spacing w:before="0" w:after="0"/>
              <w:rPr>
                <w:rFonts w:ascii="Calibri" w:hAnsi="Calibri" w:eastAsia="Calibri" w:cs="Calibri"/>
                <w:color w:val="auto"/>
                <w:sz w:val="36"/>
                <w:szCs w:val="36"/>
              </w:rPr>
            </w:pP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 xml:space="preserve">Final </w:t>
            </w: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Home UI Document</w:t>
            </w:r>
          </w:p>
        </w:tc>
        <w:tc>
          <w:tcPr>
            <w:tcW w:w="2759" w:type="dxa"/>
          </w:tcPr>
          <w:p>
            <w:pPr>
              <w:spacing w:before="0" w:after="0"/>
              <w:rPr>
                <w:rFonts w:ascii="Calibri" w:hAnsi="Calibri" w:eastAsia="Calibri" w:cs="Calibri"/>
                <w:color w:val="auto"/>
                <w:sz w:val="36"/>
                <w:szCs w:val="36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All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rFonts w:ascii="Calibri" w:hAnsi="Calibri" w:eastAsia="Calibri" w:cs="Calibri"/>
                <w:color w:val="auto"/>
                <w:sz w:val="36"/>
                <w:szCs w:val="36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TamNT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ThanhPB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202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2</w:t>
            </w: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.</w:t>
            </w: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0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3</w:t>
            </w: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.</w:t>
            </w: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0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7</w:t>
            </w:r>
          </w:p>
        </w:tc>
        <w:tc>
          <w:tcPr>
            <w:tcW w:w="1239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0.1</w:t>
            </w:r>
          </w:p>
        </w:tc>
        <w:tc>
          <w:tcPr>
            <w:tcW w:w="427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Home UI Document</w:t>
            </w:r>
          </w:p>
        </w:tc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All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TamNT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ThanhPB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123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427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9200" w:h="10800" w:orient="landscape"/>
          <w:pgMar w:top="600" w:right="0" w:bottom="180" w:left="80" w:header="0" w:footer="0" w:gutter="0"/>
          <w:cols w:space="720" w:num="1"/>
        </w:sectPr>
      </w:pPr>
    </w:p>
    <w:p>
      <w:pPr>
        <w:spacing w:before="0" w:line="767" w:lineRule="exact"/>
        <w:ind w:left="1360" w:right="0" w:firstLine="0"/>
        <w:jc w:val="left"/>
        <w:rPr>
          <w:b/>
          <w:sz w:val="68"/>
        </w:rPr>
      </w:pPr>
      <w:r>
        <w:rPr>
          <w:b/>
          <w:sz w:val="68"/>
          <w:u w:val="thick"/>
        </w:rPr>
        <w:t>Table</w:t>
      </w:r>
      <w:r>
        <w:rPr>
          <w:b/>
          <w:spacing w:val="-5"/>
          <w:sz w:val="68"/>
          <w:u w:val="thick"/>
        </w:rPr>
        <w:t xml:space="preserve"> </w:t>
      </w:r>
      <w:r>
        <w:rPr>
          <w:b/>
          <w:sz w:val="68"/>
          <w:u w:val="thick"/>
        </w:rPr>
        <w:t>of</w:t>
      </w:r>
      <w:r>
        <w:rPr>
          <w:b/>
          <w:spacing w:val="-2"/>
          <w:sz w:val="68"/>
          <w:u w:val="thick"/>
        </w:rPr>
        <w:t xml:space="preserve"> </w:t>
      </w:r>
      <w:r>
        <w:rPr>
          <w:b/>
          <w:sz w:val="68"/>
          <w:u w:val="thick"/>
        </w:rPr>
        <w:t>content</w:t>
      </w:r>
    </w:p>
    <w:p>
      <w:pPr>
        <w:spacing w:before="229"/>
        <w:ind w:left="1664" w:right="0" w:firstLine="0"/>
        <w:jc w:val="left"/>
        <w:rPr>
          <w:sz w:val="48"/>
        </w:rPr>
      </w:pPr>
      <w:r>
        <w:rPr>
          <w:w w:val="95"/>
          <w:sz w:val="48"/>
        </w:rPr>
        <w:t>1.</w:t>
      </w:r>
      <w:r>
        <w:rPr>
          <w:spacing w:val="225"/>
          <w:sz w:val="48"/>
        </w:rPr>
        <w:t xml:space="preserve"> </w:t>
      </w:r>
      <w:r>
        <w:rPr>
          <w:w w:val="95"/>
          <w:sz w:val="48"/>
        </w:rPr>
        <w:t>COMMON</w:t>
      </w:r>
      <w:r>
        <w:rPr>
          <w:spacing w:val="157"/>
          <w:sz w:val="48"/>
        </w:rPr>
        <w:t xml:space="preserve"> 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3"/>
            <w:tabs>
              <w:tab w:val="right" w:pos="17779"/>
            </w:tabs>
            <w:spacing w:before="49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1.1.</w:t>
          </w:r>
          <w:r>
            <w:rPr>
              <w:spacing w:val="-19"/>
            </w:rPr>
            <w:t xml:space="preserve"> </w:t>
          </w:r>
          <w:r>
            <w:t>Layout</w:t>
          </w:r>
          <w:r>
            <w:rPr>
              <w:spacing w:val="-19"/>
            </w:rPr>
            <w:t xml:space="preserve"> </w:t>
          </w:r>
          <w:r>
            <w:t>.......................................................................................................................</w:t>
          </w:r>
          <w:r>
            <w:rPr>
              <w:rFonts w:hint="default"/>
              <w:lang w:val="en-US"/>
            </w:rPr>
            <w:t>.............</w:t>
          </w:r>
          <w:r>
            <w:rPr>
              <w:rFonts w:ascii="Times New Roman"/>
            </w:rPr>
            <w:tab/>
          </w:r>
          <w:r>
            <w:t>4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  <w:spacing w:before="38"/>
            <w:rPr>
              <w:rFonts w:hint="default"/>
              <w:lang w:val="en-US"/>
            </w:rPr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1.2.</w:t>
          </w:r>
          <w:r>
            <w:rPr>
              <w:spacing w:val="-19"/>
            </w:rPr>
            <w:t xml:space="preserve"> </w:t>
          </w:r>
          <w:r>
            <w:t>Font</w:t>
          </w:r>
          <w:r>
            <w:rPr>
              <w:spacing w:val="-21"/>
            </w:rPr>
            <w:t xml:space="preserve"> </w:t>
          </w:r>
          <w:r>
            <w:t>...........................................................................................................................</w:t>
          </w:r>
          <w:r>
            <w:rPr>
              <w:rFonts w:hint="default"/>
              <w:lang w:val="en-US"/>
            </w:rPr>
            <w:t>............  5</w:t>
          </w:r>
        </w:p>
        <w:p>
          <w:pPr>
            <w:pStyle w:val="13"/>
            <w:tabs>
              <w:tab w:val="right" w:pos="17779"/>
            </w:tabs>
            <w:spacing w:before="38"/>
          </w:pPr>
          <w:r>
            <w:rPr>
              <w:rFonts w:hint="default"/>
              <w:lang w:val="en-US"/>
            </w:rPr>
            <w:t>1.3 Back ground............................................................................................................................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6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  <w:spacing w:before="42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1.</w:t>
          </w:r>
          <w:r>
            <w:rPr>
              <w:rFonts w:hint="default"/>
              <w:lang w:val="en-US"/>
            </w:rPr>
            <w:t>4</w:t>
          </w:r>
          <w:r>
            <w:t>.</w:t>
          </w:r>
          <w:r>
            <w:rPr>
              <w:spacing w:val="-18"/>
            </w:rPr>
            <w:t xml:space="preserve"> </w:t>
          </w:r>
          <w:r>
            <w:t>Button</w:t>
          </w:r>
          <w:r>
            <w:rPr>
              <w:spacing w:val="-19"/>
            </w:rPr>
            <w:t xml:space="preserve"> </w:t>
          </w:r>
          <w:r>
            <w:t>Image</w:t>
          </w:r>
          <w:r>
            <w:rPr>
              <w:spacing w:val="-20"/>
            </w:rPr>
            <w:t xml:space="preserve"> </w:t>
          </w:r>
          <w:r>
            <w:t>............................................................................................................</w:t>
          </w:r>
          <w:r>
            <w:rPr>
              <w:rFonts w:hint="default"/>
              <w:lang w:val="en-US"/>
            </w:rPr>
            <w:t>.............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7</w:t>
          </w:r>
          <w:r>
            <w:fldChar w:fldCharType="end"/>
          </w:r>
        </w:p>
        <w:p>
          <w:pPr>
            <w:pStyle w:val="12"/>
            <w:tabs>
              <w:tab w:val="right" w:pos="17779"/>
            </w:tabs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2.</w:t>
          </w:r>
          <w:r>
            <w:rPr>
              <w:spacing w:val="19"/>
            </w:rPr>
            <w:t xml:space="preserve"> </w:t>
          </w:r>
          <w:r>
            <w:rPr>
              <w:rFonts w:hint="default"/>
              <w:lang w:val="en-US"/>
            </w:rPr>
            <w:t>Home</w:t>
          </w:r>
          <w:r>
            <w:rPr>
              <w:spacing w:val="-5"/>
            </w:rPr>
            <w:t xml:space="preserve"> </w:t>
          </w:r>
          <w:r>
            <w:t>Area</w:t>
          </w:r>
          <w:r>
            <w:rPr>
              <w:spacing w:val="-7"/>
            </w:rPr>
            <w:t xml:space="preserve"> 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8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2.1.</w:t>
          </w:r>
          <w:r>
            <w:rPr>
              <w:spacing w:val="-18"/>
            </w:rPr>
            <w:t xml:space="preserve"> </w:t>
          </w:r>
          <w:r>
            <w:t>Application</w:t>
          </w:r>
          <w:r>
            <w:rPr>
              <w:spacing w:val="-18"/>
            </w:rPr>
            <w:t xml:space="preserve"> </w:t>
          </w:r>
          <w:r>
            <w:t>Button</w:t>
          </w:r>
          <w:r>
            <w:rPr>
              <w:spacing w:val="-20"/>
            </w:rPr>
            <w:t xml:space="preserve"> </w:t>
          </w:r>
          <w:r>
            <w:t>....................................................................................................</w:t>
          </w:r>
          <w:r>
            <w:rPr>
              <w:rFonts w:hint="default"/>
              <w:lang w:val="en-US"/>
            </w:rPr>
            <w:t>...........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9</w:t>
          </w:r>
          <w:r>
            <w:fldChar w:fldCharType="end"/>
          </w:r>
        </w:p>
        <w:p>
          <w:pPr>
            <w:pStyle w:val="12"/>
            <w:tabs>
              <w:tab w:val="right" w:pos="17779"/>
            </w:tabs>
            <w:rPr>
              <w:rFonts w:hint="default"/>
              <w:lang w:val="en-US"/>
            </w:rPr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3.</w:t>
          </w:r>
          <w:r>
            <w:rPr>
              <w:spacing w:val="28"/>
            </w:rPr>
            <w:t xml:space="preserve"> </w:t>
          </w:r>
          <w:r>
            <w:t>Widget</w:t>
          </w:r>
          <w:r>
            <w:rPr>
              <w:spacing w:val="-7"/>
            </w:rPr>
            <w:t xml:space="preserve"> </w:t>
          </w:r>
          <w:r>
            <w:t>Area</w:t>
          </w:r>
          <w:r>
            <w:rPr>
              <w:spacing w:val="-5"/>
            </w:rPr>
            <w:t xml:space="preserve"> 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0</w:t>
          </w:r>
        </w:p>
        <w:p>
          <w:pPr>
            <w:pStyle w:val="13"/>
            <w:tabs>
              <w:tab w:val="right" w:pos="17782"/>
            </w:tabs>
            <w:rPr>
              <w:rFonts w:hint="default"/>
              <w:lang w:val="en-US"/>
            </w:rPr>
          </w:pPr>
          <w:r>
            <w:t>3.1.</w:t>
          </w:r>
          <w:r>
            <w:rPr>
              <w:spacing w:val="-12"/>
            </w:rPr>
            <w:t xml:space="preserve"> </w:t>
          </w:r>
          <w:r>
            <w:t>Climate</w:t>
          </w:r>
          <w:r>
            <w:rPr>
              <w:spacing w:val="-14"/>
            </w:rPr>
            <w:t xml:space="preserve"> </w:t>
          </w:r>
          <w:r>
            <w:t>Widget</w:t>
          </w:r>
          <w:r>
            <w:rPr>
              <w:spacing w:val="-14"/>
            </w:rPr>
            <w:t xml:space="preserve"> </w:t>
          </w:r>
          <w:r>
            <w:t>............................................................................................…</w:t>
          </w:r>
          <w:r>
            <w:rPr>
              <w:rFonts w:hint="default"/>
              <w:lang w:val="en-US"/>
            </w:rPr>
            <w:t>…………………..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11</w:t>
          </w:r>
        </w:p>
        <w:p>
          <w:pPr>
            <w:pStyle w:val="13"/>
            <w:tabs>
              <w:tab w:val="right" w:pos="17782"/>
            </w:tabs>
            <w:spacing w:before="37"/>
            <w:rPr>
              <w:rFonts w:hint="default"/>
              <w:lang w:val="en-US"/>
            </w:rPr>
          </w:pPr>
          <w:r>
            <w:t>3.2. Media</w:t>
          </w:r>
          <w:r>
            <w:rPr>
              <w:spacing w:val="-6"/>
            </w:rPr>
            <w:t xml:space="preserve"> </w:t>
          </w:r>
          <w:r>
            <w:t>Widget</w:t>
          </w:r>
          <w:r>
            <w:rPr>
              <w:spacing w:val="-6"/>
            </w:rPr>
            <w:t xml:space="preserve"> </w:t>
          </w:r>
          <w:r>
            <w:t>.........................................................................................…</w:t>
          </w:r>
          <w:r>
            <w:rPr>
              <w:rFonts w:hint="default"/>
              <w:lang w:val="en-US"/>
            </w:rPr>
            <w:t>.………………………  12</w:t>
          </w:r>
        </w:p>
        <w:p>
          <w:pPr>
            <w:pStyle w:val="13"/>
            <w:tabs>
              <w:tab w:val="right" w:pos="17782"/>
            </w:tabs>
            <w:spacing w:before="37"/>
            <w:rPr>
              <w:rFonts w:hint="default"/>
              <w:lang w:val="en-US"/>
            </w:rPr>
          </w:pPr>
          <w:r>
            <w:rPr>
              <w:rFonts w:hint="default" w:ascii="Times New Roman"/>
              <w:lang w:val="en-US"/>
            </w:rPr>
            <w:t xml:space="preserve">3.3  </w:t>
          </w:r>
          <w:r>
            <w:rPr>
              <w:rFonts w:hint="default"/>
              <w:lang w:val="en-US"/>
            </w:rPr>
            <w:t>Widget Button</w:t>
          </w:r>
          <w:r>
            <w:t>.........................................................................................…</w:t>
          </w:r>
          <w:r>
            <w:rPr>
              <w:rFonts w:hint="default"/>
              <w:lang w:val="en-US"/>
            </w:rPr>
            <w:t>……………………….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14</w:t>
          </w:r>
        </w:p>
        <w:p>
          <w:pPr>
            <w:pStyle w:val="12"/>
            <w:tabs>
              <w:tab w:val="right" w:pos="17774"/>
            </w:tabs>
            <w:spacing w:before="36"/>
            <w:rPr>
              <w:rFonts w:hint="default"/>
              <w:lang w:val="en-US"/>
            </w:rPr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4.</w:t>
          </w:r>
          <w:r>
            <w:rPr>
              <w:spacing w:val="25"/>
            </w:rPr>
            <w:t xml:space="preserve"> </w:t>
          </w:r>
          <w:r>
            <w:t>Status</w:t>
          </w:r>
          <w:r>
            <w:rPr>
              <w:spacing w:val="-8"/>
            </w:rPr>
            <w:t xml:space="preserve"> </w:t>
          </w:r>
          <w:r>
            <w:t>Bar</w:t>
          </w:r>
          <w:r>
            <w:rPr>
              <w:spacing w:val="-9"/>
            </w:rPr>
            <w:t xml:space="preserve"> </w:t>
          </w:r>
          <w:r>
            <w:t>Area</w:t>
          </w:r>
          <w:r>
            <w:rPr>
              <w:spacing w:val="-7"/>
            </w:rPr>
            <w:t xml:space="preserve"> </w:t>
          </w:r>
          <w:r>
            <w:rPr>
              <w:rFonts w:hint="default"/>
              <w:spacing w:val="-7"/>
              <w:lang w:val="en-US"/>
            </w:rPr>
            <w:t xml:space="preserve">                                                                                                                       </w:t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5</w:t>
          </w:r>
        </w:p>
        <w:p>
          <w:pPr>
            <w:pStyle w:val="11"/>
            <w:tabs>
              <w:tab w:val="right" w:pos="17774"/>
            </w:tabs>
            <w:ind w:firstLine="720" w:firstLineChars="150"/>
            <w:rPr>
              <w:rFonts w:hint="default"/>
              <w:sz w:val="40"/>
              <w:szCs w:val="40"/>
              <w:lang w:val="en-US"/>
            </w:rPr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rFonts w:hint="default"/>
              <w:sz w:val="40"/>
              <w:szCs w:val="40"/>
              <w:lang w:val="en-US"/>
            </w:rPr>
            <w:t>4.1</w:t>
          </w:r>
          <w:r>
            <w:rPr>
              <w:sz w:val="40"/>
              <w:szCs w:val="40"/>
            </w:rPr>
            <w:t xml:space="preserve">. </w:t>
          </w:r>
          <w:r>
            <w:rPr>
              <w:rFonts w:hint="default"/>
              <w:sz w:val="40"/>
              <w:szCs w:val="40"/>
              <w:lang w:val="en-US"/>
            </w:rPr>
            <w:t>Back Button</w:t>
          </w:r>
          <w:r>
            <w:rPr>
              <w:sz w:val="40"/>
              <w:szCs w:val="40"/>
            </w:rPr>
            <w:t>............................................................................................</w:t>
          </w:r>
          <w:r>
            <w:rPr>
              <w:rFonts w:hint="default"/>
              <w:sz w:val="40"/>
              <w:szCs w:val="40"/>
              <w:lang w:val="en-US"/>
            </w:rPr>
            <w:t>..............................16</w:t>
          </w:r>
        </w:p>
        <w:p>
          <w:pPr>
            <w:pStyle w:val="11"/>
            <w:tabs>
              <w:tab w:val="right" w:pos="17774"/>
            </w:tabs>
          </w:pPr>
          <w:r>
            <w:rPr>
              <w:rFonts w:hint="default" w:ascii="Times New Roman" w:hAnsi="Times New Roman"/>
              <w:lang w:val="en-US"/>
            </w:rPr>
            <w:t xml:space="preserve">5. </w:t>
          </w:r>
          <w:r>
            <w:rPr>
              <w:rFonts w:hint="default" w:ascii="Calibri" w:hAnsi="Calibri" w:cs="Calibri"/>
              <w:lang w:val="en-US"/>
            </w:rPr>
            <w:t xml:space="preserve">Application </w:t>
          </w:r>
          <w:r>
            <w:rPr>
              <w:rFonts w:hint="default"/>
              <w:sz w:val="48"/>
              <w:szCs w:val="48"/>
              <w:lang w:val="en-US"/>
            </w:rPr>
            <w:t>Layout</w:t>
          </w:r>
          <w:r>
            <w:rPr>
              <w:rFonts w:ascii="Times New Roman" w:hAnsi="Times New Roman"/>
            </w:rP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7</w:t>
          </w:r>
        </w:p>
      </w:sdtContent>
    </w:sdt>
    <w:p>
      <w:pPr>
        <w:spacing w:after="0"/>
        <w:sectPr>
          <w:pgSz w:w="19200" w:h="10800" w:orient="landscape"/>
          <w:pgMar w:top="480" w:right="0" w:bottom="180" w:left="80" w:header="0" w:footer="0" w:gutter="0"/>
          <w:cols w:space="720" w:num="1"/>
        </w:sectPr>
      </w:pPr>
    </w:p>
    <w:p>
      <w:pPr>
        <w:pStyle w:val="8"/>
        <w:spacing w:before="9"/>
        <w:rPr>
          <w:sz w:val="110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1" w:after="0" w:line="240" w:lineRule="auto"/>
        <w:ind w:left="2615" w:right="0" w:hanging="1256"/>
        <w:jc w:val="left"/>
      </w:pPr>
      <w:r>
        <w:pict>
          <v:group id="_x0000_s1026" o:spid="_x0000_s1026" o:spt="203" style="position:absolute;left:0pt;margin-left:116pt;margin-top:61.45pt;height:282.7pt;width:495.75pt;mso-position-horizontal-relative:page;z-index:251660288;mso-width-relative:page;mso-height-relative:page;" coordorigin="2321,1230" coordsize="9915,5654">
            <o:lock v:ext="edit"/>
            <v:shape id="_x0000_s1027" o:spid="_x0000_s1027" o:spt="75" type="#_x0000_t75" style="position:absolute;left:2478;top:1303;height:5580;width:9757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28" o:spid="_x0000_s1028" o:spt="202" type="#_x0000_t202" style="position:absolute;left:7375;top:1229;height:199;width:4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1920</w:t>
                    </w:r>
                  </w:p>
                </w:txbxContent>
              </v:textbox>
            </v:shape>
            <v:shape id="_x0000_s1029" o:spid="_x0000_s1029" o:spt="202" type="#_x0000_t202" style="position:absolute;left:2380;top:1656;height:199;width:3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104</w:t>
                    </w:r>
                  </w:p>
                </w:txbxContent>
              </v:textbox>
            </v:shape>
            <v:shape id="_x0000_s1030" o:spid="_x0000_s1030" o:spt="202" type="#_x0000_t202" style="position:absolute;left:2320;top:4212;height:199;width:4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1080</w:t>
                    </w:r>
                  </w:p>
                </w:txbxContent>
              </v:textbox>
            </v:shape>
          </v:group>
        </w:pict>
      </w:r>
      <w:r>
        <w:pict>
          <v:group id="_x0000_s1031" o:spid="_x0000_s1031" o:spt="203" style="position:absolute;left:0pt;margin-left:621.35pt;margin-top:76.9pt;height:24.4pt;width:119.2pt;mso-position-horizontal-relative:page;z-index:251660288;mso-width-relative:page;mso-height-relative:page;" coordorigin="12427,1539" coordsize="2384,488">
            <o:lock v:ext="edit"/>
            <v:shape id="_x0000_s1032" o:spid="_x0000_s1032" o:spt="75" type="#_x0000_t75" style="position:absolute;left:12427;top:1538;height:488;width:238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3" o:spid="_x0000_s1033" o:spt="202" type="#_x0000_t202" style="position:absolute;left:12427;top:1538;height:488;width:23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1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Status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Bar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  <w:r>
        <w:pict>
          <v:group id="_x0000_s1034" o:spid="_x0000_s1034" o:spt="203" style="position:absolute;left:0pt;margin-left:621.35pt;margin-top:150pt;height:24.4pt;width:103.35pt;mso-position-horizontal-relative:page;z-index:251661312;mso-width-relative:page;mso-height-relative:page;" coordorigin="12427,3000" coordsize="2067,488">
            <o:lock v:ext="edit"/>
            <v:shape id="_x0000_s1035" o:spid="_x0000_s1035" o:spt="75" type="#_x0000_t75" style="position:absolute;left:12427;top:3000;height:488;width:2067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6" o:spid="_x0000_s1036" o:spt="202" type="#_x0000_t202" style="position:absolute;left:12427;top:3000;height:488;width:206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4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Widget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  <w:bookmarkStart w:id="0" w:name="_TOC_250007"/>
      <w:bookmarkEnd w:id="0"/>
      <w:r>
        <w:rPr>
          <w:spacing w:val="-1"/>
        </w:rPr>
        <w:t>Layout</w:t>
      </w:r>
    </w:p>
    <w:p>
      <w:pPr>
        <w:pStyle w:val="2"/>
        <w:numPr>
          <w:ilvl w:val="0"/>
          <w:numId w:val="2"/>
        </w:numPr>
        <w:tabs>
          <w:tab w:val="left" w:pos="1696"/>
        </w:tabs>
        <w:spacing w:before="0" w:after="0" w:line="1354" w:lineRule="exact"/>
        <w:ind w:left="1695" w:right="0" w:hanging="1184"/>
        <w:jc w:val="left"/>
      </w:pPr>
      <w:r>
        <w:br w:type="column"/>
      </w:r>
      <w:r>
        <w:t>COMMON</w:t>
      </w:r>
    </w:p>
    <w:p>
      <w:pPr>
        <w:spacing w:after="0" w:line="1354" w:lineRule="exact"/>
        <w:jc w:val="left"/>
        <w:sectPr>
          <w:pgSz w:w="19200" w:h="10800" w:orient="landscape"/>
          <w:pgMar w:top="1000" w:right="0" w:bottom="180" w:left="80" w:header="0" w:footer="0" w:gutter="0"/>
          <w:cols w:equalWidth="0" w:num="2">
            <w:col w:w="5028" w:space="39"/>
            <w:col w:w="14053"/>
          </w:cols>
        </w:sectPr>
      </w:pPr>
    </w:p>
    <w:p>
      <w:pPr>
        <w:rPr>
          <w:sz w:val="2"/>
          <w:szCs w:val="2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1922145</wp:posOffset>
                </wp:positionV>
                <wp:extent cx="465455" cy="273685"/>
                <wp:effectExtent l="0" t="0" r="6985" b="63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5830" y="3891915"/>
                          <a:ext cx="465455" cy="27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976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3pt;margin-top:151.35pt;height:21.55pt;width:36.65pt;z-index:251715584;mso-width-relative:page;mso-height-relative:page;" fillcolor="#FFFFFF [3201]" filled="t" stroked="f" coordsize="21600,21600" o:gfxdata="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wgmoP1gAAAAsBAAAPAAAAAAAA&#10;AAEAIAAAACIAAABkcnMvZG93bnJldi54bWxQSwECFAAUAAAACACHTuJAIj/T400CAACcBAAADgAA&#10;AAAAAAABACAAAAAl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976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037" o:spid="_x0000_s1037" o:spt="203" style="position:absolute;left:0pt;margin-left:621.35pt;margin-top:393.6pt;height:45pt;width:94.1pt;mso-position-horizontal-relative:page;mso-position-vertical-relative:page;z-index:251661312;mso-width-relative:page;mso-height-relative:page;" coordorigin="12427,7872" coordsize="1882,900">
            <o:lock v:ext="edit"/>
            <v:shape id="_x0000_s1038" o:spid="_x0000_s1038" o:spt="75" type="#_x0000_t75" style="position:absolute;left:12427;top:7872;height:884;width:188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9" o:spid="_x0000_s1039" o:spt="202" type="#_x0000_t202" style="position:absolute;left:12427;top:7872;height:900;width:18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4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Application</w:t>
                    </w:r>
                  </w:p>
                  <w:p>
                    <w:pPr>
                      <w:spacing w:before="33" w:line="433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Menu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6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0" w:after="0" w:line="998" w:lineRule="exact"/>
        <w:ind w:left="2615" w:right="0" w:hanging="1256"/>
        <w:jc w:val="left"/>
      </w:pPr>
      <w:bookmarkStart w:id="1" w:name="_TOC_250006"/>
      <w:bookmarkEnd w:id="1"/>
      <w:r>
        <w:t>Font</w:t>
      </w:r>
    </w:p>
    <w:p>
      <w:pPr>
        <w:pStyle w:val="15"/>
        <w:numPr>
          <w:ilvl w:val="1"/>
          <w:numId w:val="2"/>
        </w:numPr>
        <w:tabs>
          <w:tab w:val="left" w:pos="1720"/>
        </w:tabs>
        <w:spacing w:before="86" w:after="0" w:line="240" w:lineRule="auto"/>
        <w:ind w:left="1720" w:right="0" w:hanging="360"/>
        <w:jc w:val="left"/>
        <w:rPr>
          <w:sz w:val="56"/>
        </w:rPr>
      </w:pPr>
      <w:r>
        <w:rPr>
          <w:sz w:val="56"/>
        </w:rPr>
        <w:t>Using</w:t>
      </w:r>
      <w:r>
        <w:rPr>
          <w:spacing w:val="-2"/>
          <w:sz w:val="56"/>
        </w:rPr>
        <w:t xml:space="preserve"> </w:t>
      </w:r>
      <w:r>
        <w:rPr>
          <w:sz w:val="56"/>
        </w:rPr>
        <w:t>Arial</w:t>
      </w:r>
    </w:p>
    <w:p>
      <w:pPr>
        <w:pStyle w:val="15"/>
        <w:numPr>
          <w:ilvl w:val="1"/>
          <w:numId w:val="2"/>
        </w:numPr>
        <w:tabs>
          <w:tab w:val="left" w:pos="1720"/>
        </w:tabs>
        <w:spacing w:before="117" w:after="0" w:line="240" w:lineRule="auto"/>
        <w:ind w:left="1720" w:right="0" w:hanging="360"/>
        <w:jc w:val="left"/>
        <w:rPr>
          <w:sz w:val="56"/>
        </w:rPr>
      </w:pPr>
      <w:r>
        <w:rPr>
          <w:sz w:val="56"/>
        </w:rPr>
        <w:t>Font</w:t>
      </w:r>
      <w:r>
        <w:rPr>
          <w:spacing w:val="-2"/>
          <w:sz w:val="56"/>
        </w:rPr>
        <w:t xml:space="preserve"> </w:t>
      </w:r>
      <w:r>
        <w:rPr>
          <w:sz w:val="56"/>
        </w:rPr>
        <w:t>size unit:</w:t>
      </w:r>
      <w:r>
        <w:rPr>
          <w:spacing w:val="-5"/>
          <w:sz w:val="56"/>
        </w:rPr>
        <w:t xml:space="preserve"> </w:t>
      </w:r>
      <w:r>
        <w:rPr>
          <w:sz w:val="56"/>
        </w:rPr>
        <w:t>px</w:t>
      </w:r>
    </w:p>
    <w:p>
      <w:pPr>
        <w:spacing w:after="0" w:line="240" w:lineRule="auto"/>
        <w:jc w:val="left"/>
        <w:rPr>
          <w:sz w:val="56"/>
        </w:rPr>
      </w:pPr>
    </w:p>
    <w:p>
      <w:pPr>
        <w:pStyle w:val="4"/>
        <w:numPr>
          <w:ilvl w:val="0"/>
          <w:numId w:val="0"/>
        </w:numPr>
        <w:tabs>
          <w:tab w:val="left" w:pos="2616"/>
        </w:tabs>
        <w:spacing w:before="0" w:after="0" w:line="998" w:lineRule="exact"/>
        <w:ind w:right="0" w:rightChars="0"/>
        <w:jc w:val="left"/>
      </w:pPr>
    </w:p>
    <w:p/>
    <w:p/>
    <w:p/>
    <w:p/>
    <w:p/>
    <w:p/>
    <w:p/>
    <w:p/>
    <w:p/>
    <w:p/>
    <w:p/>
    <w:p/>
    <w:p/>
    <w:p/>
    <w:p>
      <w:pPr>
        <w:pStyle w:val="4"/>
        <w:numPr>
          <w:ilvl w:val="1"/>
          <w:numId w:val="1"/>
        </w:numPr>
        <w:tabs>
          <w:tab w:val="left" w:pos="2616"/>
        </w:tabs>
        <w:spacing w:before="0" w:after="0" w:line="998" w:lineRule="exact"/>
        <w:ind w:left="2615" w:right="0" w:hanging="1256"/>
        <w:jc w:val="left"/>
      </w:pPr>
      <w:r>
        <w:rPr>
          <w:rFonts w:hint="default"/>
          <w:lang w:val="en-US"/>
        </w:rPr>
        <w:t>Background</w:t>
      </w:r>
    </w:p>
    <w:p/>
    <w:tbl>
      <w:tblPr>
        <w:tblStyle w:val="7"/>
        <w:tblpPr w:leftFromText="180" w:rightFromText="180" w:vertAnchor="text" w:horzAnchor="page" w:tblpX="5995" w:tblpY="4671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89"/>
        <w:gridCol w:w="1562"/>
        <w:gridCol w:w="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67" w:hRule="atLeast"/>
        </w:trPr>
        <w:tc>
          <w:tcPr>
            <w:tcW w:w="3889" w:type="dxa"/>
            <w:shd w:val="clear" w:color="auto" w:fill="5B9BD3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sz w:val="24"/>
              </w:rPr>
              <w:t>File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Name</w:t>
            </w:r>
          </w:p>
        </w:tc>
        <w:tc>
          <w:tcPr>
            <w:tcW w:w="1562" w:type="dxa"/>
            <w:shd w:val="clear" w:color="auto" w:fill="5B9BD3"/>
          </w:tcPr>
          <w:p>
            <w:pPr>
              <w:pStyle w:val="16"/>
              <w:spacing w:before="36"/>
              <w:ind w:left="300" w:right="20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Size(Pixel)</w:t>
            </w:r>
          </w:p>
        </w:tc>
        <w:tc>
          <w:tcPr>
            <w:tcW w:w="1819" w:type="dxa"/>
            <w:shd w:val="clear" w:color="auto" w:fill="5B9BD3"/>
          </w:tcPr>
          <w:p>
            <w:pPr>
              <w:pStyle w:val="16"/>
              <w:spacing w:before="7"/>
              <w:ind w:left="2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ind w:firstLine="220" w:firstLineChars="10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cs="Calibri"/>
                <w:position w:val="1"/>
                <w:sz w:val="22"/>
                <w:lang w:val="en-US"/>
              </w:rPr>
              <w:t>1</w:t>
            </w:r>
            <w:r>
              <w:rPr>
                <w:rFonts w:hint="default" w:ascii="Calibri" w:hAnsi="Calibri" w:cs="Calibri"/>
                <w:position w:val="1"/>
                <w:sz w:val="22"/>
              </w:rPr>
              <w:tab/>
            </w: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bg_full.png</w:t>
            </w:r>
          </w:p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562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1920 x 1080</w:t>
            </w:r>
          </w:p>
          <w:p>
            <w:pPr>
              <w:pStyle w:val="16"/>
              <w:spacing w:before="36"/>
              <w:ind w:left="296" w:right="207"/>
              <w:jc w:val="center"/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819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</w:t>
            </w:r>
          </w:p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sz w:val="24"/>
              </w:rPr>
            </w:pPr>
          </w:p>
        </w:tc>
      </w:tr>
    </w:tbl>
    <w:p>
      <w:pPr>
        <w:spacing w:after="0" w:line="240" w:lineRule="auto"/>
        <w:jc w:val="center"/>
      </w:pPr>
      <w:r>
        <w:drawing>
          <wp:inline distT="0" distB="0" distL="114300" distR="114300">
            <wp:extent cx="4570095" cy="2924810"/>
            <wp:effectExtent l="0" t="0" r="190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  <w:rPr>
          <w:rFonts w:hint="default"/>
          <w:lang w:val="en-US"/>
        </w:rPr>
        <w:sectPr>
          <w:pgSz w:w="19200" w:h="10800" w:orient="landscape"/>
          <w:pgMar w:top="1000" w:right="0" w:bottom="180" w:left="80" w:header="0" w:footer="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52" w:after="0" w:line="240" w:lineRule="auto"/>
        <w:ind w:left="2615" w:right="0" w:hanging="1256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4228465</wp:posOffset>
            </wp:positionH>
            <wp:positionV relativeFrom="paragraph">
              <wp:posOffset>779145</wp:posOffset>
            </wp:positionV>
            <wp:extent cx="3357880" cy="1833245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92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_250005"/>
      <w:r>
        <w:t>Button</w:t>
      </w:r>
      <w:r>
        <w:rPr>
          <w:spacing w:val="-2"/>
        </w:rPr>
        <w:t xml:space="preserve"> </w:t>
      </w:r>
      <w:bookmarkEnd w:id="2"/>
      <w:r>
        <w:t>Image</w:t>
      </w:r>
    </w:p>
    <w:p>
      <w:pPr>
        <w:tabs>
          <w:tab w:val="left" w:pos="1780"/>
          <w:tab w:val="left" w:pos="3700"/>
        </w:tabs>
        <w:spacing w:before="0"/>
        <w:ind w:left="0" w:right="902" w:firstLine="0"/>
        <w:jc w:val="center"/>
        <w:rPr>
          <w:sz w:val="36"/>
        </w:rPr>
      </w:pPr>
      <w:r>
        <w:rPr>
          <w:sz w:val="36"/>
        </w:rPr>
        <w:t>Normal</w:t>
      </w:r>
      <w:r>
        <w:rPr>
          <w:sz w:val="36"/>
        </w:rPr>
        <w:tab/>
      </w:r>
      <w:r>
        <w:rPr>
          <w:sz w:val="36"/>
        </w:rPr>
        <w:t>Pressed</w:t>
      </w:r>
      <w:r>
        <w:rPr>
          <w:sz w:val="36"/>
        </w:rPr>
        <w:tab/>
      </w:r>
      <w:r>
        <w:rPr>
          <w:sz w:val="36"/>
        </w:rPr>
        <w:t>Focus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3"/>
        </w:rPr>
      </w:pPr>
    </w:p>
    <w:tbl>
      <w:tblPr>
        <w:tblStyle w:val="7"/>
        <w:tblW w:w="0" w:type="auto"/>
        <w:tblInd w:w="1485" w:type="dxa"/>
        <w:tblBorders>
          <w:top w:val="single" w:color="FFFFFF" w:sz="24" w:space="0"/>
          <w:left w:val="single" w:color="FFFFFF" w:sz="24" w:space="0"/>
          <w:bottom w:val="single" w:color="FFFFFF" w:sz="24" w:space="0"/>
          <w:right w:val="single" w:color="FFFFFF" w:sz="24" w:space="0"/>
          <w:insideH w:val="single" w:color="FFFFFF" w:sz="24" w:space="0"/>
          <w:insideV w:val="single" w:color="FFFFFF" w:sz="2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6800"/>
        <w:gridCol w:w="6792"/>
      </w:tblGrid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2733" w:type="dxa"/>
            <w:tcBorders>
              <w:top w:val="nil"/>
              <w:left w:val="nil"/>
              <w:right w:val="single" w:color="FFFFFF" w:sz="8" w:space="0"/>
            </w:tcBorders>
            <w:shd w:val="clear" w:color="auto" w:fill="4470C4"/>
          </w:tcPr>
          <w:p>
            <w:pPr>
              <w:pStyle w:val="16"/>
              <w:spacing w:before="63"/>
              <w:ind w:left="141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State</w:t>
            </w:r>
          </w:p>
        </w:tc>
        <w:tc>
          <w:tcPr>
            <w:tcW w:w="6800" w:type="dxa"/>
            <w:tcBorders>
              <w:top w:val="nil"/>
              <w:left w:val="single" w:color="FFFFFF" w:sz="8" w:space="0"/>
              <w:right w:val="single" w:color="FFFFFF" w:sz="8" w:space="0"/>
            </w:tcBorders>
            <w:shd w:val="clear" w:color="auto" w:fill="4470C4"/>
          </w:tcPr>
          <w:p>
            <w:pPr>
              <w:pStyle w:val="16"/>
              <w:spacing w:before="63"/>
              <w:ind w:left="141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Description</w:t>
            </w:r>
          </w:p>
        </w:tc>
        <w:tc>
          <w:tcPr>
            <w:tcW w:w="6792" w:type="dxa"/>
            <w:tcBorders>
              <w:top w:val="nil"/>
              <w:left w:val="single" w:color="FFFFFF" w:sz="8" w:space="0"/>
              <w:right w:val="nil"/>
            </w:tcBorders>
            <w:shd w:val="clear" w:color="auto" w:fill="4470C4"/>
          </w:tcPr>
          <w:p>
            <w:pPr>
              <w:pStyle w:val="16"/>
              <w:spacing w:before="63"/>
              <w:ind w:left="14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Image</w:t>
            </w:r>
            <w:r>
              <w:rPr>
                <w:rFonts w:hint="default"/>
                <w:b/>
                <w:color w:val="FFFFFF"/>
                <w:sz w:val="36"/>
                <w:lang w:val="en-US"/>
              </w:rPr>
              <w:t xml:space="preserve"> </w:t>
            </w:r>
            <w:r>
              <w:rPr>
                <w:b/>
                <w:color w:val="FFFFFF"/>
                <w:sz w:val="36"/>
              </w:rPr>
              <w:t>Source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7" w:hRule="atLeast"/>
        </w:trPr>
        <w:tc>
          <w:tcPr>
            <w:tcW w:w="2733" w:type="dxa"/>
            <w:tcBorders>
              <w:left w:val="nil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58"/>
              <w:ind w:left="141"/>
              <w:rPr>
                <w:sz w:val="36"/>
              </w:rPr>
            </w:pPr>
            <w:r>
              <w:rPr>
                <w:sz w:val="36"/>
              </w:rPr>
              <w:t>Normal</w:t>
            </w:r>
          </w:p>
        </w:tc>
        <w:tc>
          <w:tcPr>
            <w:tcW w:w="6800" w:type="dxa"/>
            <w:tcBorders>
              <w:left w:val="single" w:color="FFFFFF" w:sz="8" w:space="0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58"/>
              <w:ind w:left="141" w:right="1483"/>
              <w:rPr>
                <w:sz w:val="36"/>
              </w:rPr>
            </w:pPr>
            <w:r>
              <w:rPr>
                <w:sz w:val="36"/>
              </w:rPr>
              <w:t>When item not selected or pressed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mouse/touch</w:t>
            </w:r>
          </w:p>
        </w:tc>
        <w:tc>
          <w:tcPr>
            <w:tcW w:w="6792" w:type="dxa"/>
            <w:tcBorders>
              <w:left w:val="single" w:color="FFFFFF" w:sz="8" w:space="0"/>
              <w:bottom w:val="nil"/>
              <w:right w:val="nil"/>
            </w:tcBorders>
            <w:shd w:val="clear" w:color="auto" w:fill="CFD4EA"/>
          </w:tcPr>
          <w:p>
            <w:pPr>
              <w:pStyle w:val="16"/>
              <w:spacing w:before="58"/>
              <w:ind w:left="140"/>
              <w:rPr>
                <w:sz w:val="36"/>
              </w:rPr>
            </w:pPr>
            <w:r>
              <w:rPr>
                <w:sz w:val="36"/>
              </w:rPr>
              <w:t>xxx_n.png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5" w:hRule="atLeast"/>
        </w:trPr>
        <w:tc>
          <w:tcPr>
            <w:tcW w:w="2733" w:type="dxa"/>
            <w:tcBorders>
              <w:top w:val="nil"/>
              <w:left w:val="nil"/>
              <w:bottom w:val="single" w:color="FFFFFF" w:sz="6" w:space="0"/>
              <w:right w:val="single" w:color="FFFFFF" w:sz="8" w:space="0"/>
            </w:tcBorders>
            <w:shd w:val="clear" w:color="auto" w:fill="E9EAF5"/>
          </w:tcPr>
          <w:p>
            <w:pPr>
              <w:pStyle w:val="16"/>
              <w:spacing w:before="65"/>
              <w:ind w:left="141"/>
              <w:rPr>
                <w:sz w:val="36"/>
              </w:rPr>
            </w:pPr>
            <w:r>
              <w:rPr>
                <w:sz w:val="36"/>
              </w:rPr>
              <w:t>Pressed</w:t>
            </w:r>
          </w:p>
        </w:tc>
        <w:tc>
          <w:tcPr>
            <w:tcW w:w="6800" w:type="dxa"/>
            <w:tcBorders>
              <w:top w:val="nil"/>
              <w:left w:val="single" w:color="FFFFFF" w:sz="8" w:space="0"/>
              <w:bottom w:val="single" w:color="FFFFFF" w:sz="6" w:space="0"/>
              <w:right w:val="single" w:color="FFFFFF" w:sz="8" w:space="0"/>
            </w:tcBorders>
            <w:shd w:val="clear" w:color="auto" w:fill="E9EAF5"/>
          </w:tcPr>
          <w:p>
            <w:pPr>
              <w:pStyle w:val="16"/>
              <w:spacing w:before="65"/>
              <w:ind w:left="141"/>
              <w:rPr>
                <w:sz w:val="36"/>
              </w:rPr>
            </w:pPr>
            <w:r>
              <w:rPr>
                <w:sz w:val="36"/>
              </w:rPr>
              <w:t>When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item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press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mouse/touch</w:t>
            </w:r>
          </w:p>
        </w:tc>
        <w:tc>
          <w:tcPr>
            <w:tcW w:w="6792" w:type="dxa"/>
            <w:tcBorders>
              <w:top w:val="nil"/>
              <w:left w:val="single" w:color="FFFFFF" w:sz="8" w:space="0"/>
              <w:bottom w:val="single" w:color="FFFFFF" w:sz="6" w:space="0"/>
              <w:right w:val="nil"/>
            </w:tcBorders>
            <w:shd w:val="clear" w:color="auto" w:fill="E9EAF5"/>
          </w:tcPr>
          <w:p>
            <w:pPr>
              <w:pStyle w:val="16"/>
              <w:spacing w:before="65"/>
              <w:ind w:left="140"/>
              <w:rPr>
                <w:sz w:val="36"/>
              </w:rPr>
            </w:pPr>
            <w:r>
              <w:rPr>
                <w:sz w:val="36"/>
              </w:rPr>
              <w:t>xxx_p.png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 w:hRule="atLeast"/>
        </w:trPr>
        <w:tc>
          <w:tcPr>
            <w:tcW w:w="2733" w:type="dxa"/>
            <w:tcBorders>
              <w:top w:val="single" w:color="FFFFFF" w:sz="6" w:space="0"/>
              <w:left w:val="nil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62"/>
              <w:ind w:left="141"/>
              <w:rPr>
                <w:sz w:val="36"/>
              </w:rPr>
            </w:pPr>
            <w:r>
              <w:rPr>
                <w:sz w:val="36"/>
              </w:rPr>
              <w:t>Focus</w:t>
            </w:r>
          </w:p>
        </w:tc>
        <w:tc>
          <w:tcPr>
            <w:tcW w:w="6800" w:type="dxa"/>
            <w:tcBorders>
              <w:top w:val="single" w:color="FFFFFF" w:sz="6" w:space="0"/>
              <w:left w:val="single" w:color="FFFFFF" w:sz="8" w:space="0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62"/>
              <w:ind w:left="141" w:right="2327"/>
              <w:rPr>
                <w:sz w:val="36"/>
              </w:rPr>
            </w:pPr>
            <w:r>
              <w:rPr>
                <w:sz w:val="36"/>
              </w:rPr>
              <w:t>When user using keyboard to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selected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item</w:t>
            </w:r>
          </w:p>
        </w:tc>
        <w:tc>
          <w:tcPr>
            <w:tcW w:w="6792" w:type="dxa"/>
            <w:tcBorders>
              <w:top w:val="single" w:color="FFFFFF" w:sz="6" w:space="0"/>
              <w:left w:val="single" w:color="FFFFFF" w:sz="8" w:space="0"/>
              <w:bottom w:val="nil"/>
              <w:right w:val="nil"/>
            </w:tcBorders>
            <w:shd w:val="clear" w:color="auto" w:fill="CFD4EA"/>
          </w:tcPr>
          <w:p>
            <w:pPr>
              <w:pStyle w:val="16"/>
              <w:spacing w:before="62"/>
              <w:ind w:left="140"/>
              <w:rPr>
                <w:sz w:val="36"/>
              </w:rPr>
            </w:pPr>
            <w:r>
              <w:rPr>
                <w:sz w:val="36"/>
              </w:rPr>
              <w:t>xxx_f.png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1000" w:right="0" w:bottom="180" w:left="80" w:header="0" w:footer="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4545"/>
        </w:tabs>
        <w:spacing w:before="0" w:after="0" w:line="1057" w:lineRule="exact"/>
        <w:ind w:left="4544" w:right="0" w:hanging="946"/>
        <w:jc w:val="left"/>
      </w:pPr>
      <w:bookmarkStart w:id="3" w:name="_TOC_250004"/>
      <w:r>
        <w:rPr>
          <w:rFonts w:hint="default"/>
          <w:lang w:val="en-US"/>
        </w:rPr>
        <w:t>Home</w:t>
      </w:r>
      <w:r>
        <w:rPr>
          <w:spacing w:val="-5"/>
        </w:rPr>
        <w:t xml:space="preserve"> </w:t>
      </w:r>
      <w:bookmarkEnd w:id="3"/>
      <w:r>
        <w:t>Area</w:t>
      </w:r>
    </w:p>
    <w:p>
      <w:pPr>
        <w:pStyle w:val="8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top="620" w:right="0" w:bottom="180" w:left="80" w:header="0" w:footer="0" w:gutter="0"/>
          <w:cols w:space="720" w:num="1"/>
        </w:sectPr>
      </w:pPr>
    </w:p>
    <w:p>
      <w:pPr>
        <w:pStyle w:val="8"/>
        <w:rPr>
          <w:sz w:val="24"/>
        </w:rPr>
      </w:pPr>
    </w:p>
    <w:p>
      <w:pPr>
        <w:pStyle w:val="8"/>
        <w:jc w:val="right"/>
        <w:rPr>
          <w:rFonts w:ascii="Times New Roman"/>
        </w:rPr>
      </w:pPr>
      <w:r>
        <w:rPr>
          <w:rFonts w:ascii="Times New Roman"/>
          <w:color w:val="FF0000"/>
        </w:rPr>
        <w:t>2.5</w:t>
      </w:r>
    </w:p>
    <w:p>
      <w:pPr>
        <w:pStyle w:val="8"/>
        <w:spacing w:before="10"/>
        <w:rPr>
          <w:rFonts w:ascii="Times New Roman"/>
          <w:sz w:val="20"/>
        </w:rPr>
      </w:pPr>
      <w:r>
        <w:br w:type="column"/>
      </w:r>
    </w:p>
    <w:p>
      <w:pPr>
        <w:pStyle w:val="8"/>
        <w:ind w:left="1380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before="93"/>
        <w:ind w:left="437"/>
        <w:rPr>
          <w:rFonts w:ascii="Times New Roman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2280285</wp:posOffset>
            </wp:positionH>
            <wp:positionV relativeFrom="paragraph">
              <wp:posOffset>46990</wp:posOffset>
            </wp:positionV>
            <wp:extent cx="6382385" cy="3879850"/>
            <wp:effectExtent l="0" t="0" r="0" b="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123" cy="388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0000"/>
        </w:rPr>
        <w:t>316</w:t>
      </w:r>
    </w:p>
    <w:p>
      <w:pPr>
        <w:pStyle w:val="8"/>
        <w:spacing w:before="5"/>
        <w:rPr>
          <w:rFonts w:ascii="Times New Roman"/>
          <w:sz w:val="28"/>
        </w:rPr>
      </w:pPr>
      <w:r>
        <w:br w:type="column"/>
      </w:r>
    </w:p>
    <w:p>
      <w:pPr>
        <w:pStyle w:val="8"/>
        <w:spacing w:line="238" w:lineRule="exact"/>
        <w:ind w:left="1459"/>
        <w:jc w:val="center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line="238" w:lineRule="exact"/>
        <w:ind w:left="600" w:right="600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33"/>
        </w:rPr>
      </w:pPr>
      <w:r>
        <w:br w:type="column"/>
      </w:r>
    </w:p>
    <w:p>
      <w:pPr>
        <w:pStyle w:val="8"/>
        <w:spacing w:line="213" w:lineRule="exact"/>
        <w:ind w:left="1426"/>
        <w:jc w:val="center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line="213" w:lineRule="exact"/>
        <w:ind w:left="586" w:right="581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24"/>
        </w:rPr>
      </w:pPr>
      <w:r>
        <w:br w:type="column"/>
      </w:r>
    </w:p>
    <w:p>
      <w:pPr>
        <w:pStyle w:val="8"/>
        <w:spacing w:before="11"/>
        <w:rPr>
          <w:rFonts w:ascii="Times New Roman"/>
          <w:sz w:val="26"/>
        </w:rPr>
      </w:pPr>
    </w:p>
    <w:p>
      <w:pPr>
        <w:pStyle w:val="8"/>
        <w:ind w:left="519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spacing w:before="6"/>
        <w:rPr>
          <w:rFonts w:ascii="Times New Roman"/>
        </w:rPr>
      </w:pPr>
      <w:r>
        <w:br w:type="column"/>
      </w:r>
    </w:p>
    <w:p>
      <w:pPr>
        <w:pStyle w:val="8"/>
        <w:tabs>
          <w:tab w:val="left" w:pos="2199"/>
        </w:tabs>
        <w:spacing w:before="1"/>
        <w:ind w:left="605"/>
        <w:jc w:val="center"/>
        <w:rPr>
          <w:rFonts w:ascii="Times New Roman"/>
        </w:rPr>
      </w:pPr>
      <w:r>
        <w:rPr>
          <w:rFonts w:ascii="Times New Roman"/>
          <w:color w:val="FF0000"/>
        </w:rPr>
        <w:t>5</w:t>
      </w:r>
      <w:r>
        <w:rPr>
          <w:rFonts w:ascii="Times New Roman"/>
          <w:color w:val="FF0000"/>
        </w:rPr>
        <w:tab/>
      </w:r>
      <w:r>
        <w:rPr>
          <w:rFonts w:ascii="Times New Roman"/>
          <w:color w:val="FF0000"/>
          <w:spacing w:val="-6"/>
        </w:rPr>
        <w:t>5</w:t>
      </w:r>
    </w:p>
    <w:p>
      <w:pPr>
        <w:pStyle w:val="8"/>
        <w:spacing w:before="39"/>
        <w:ind w:left="571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24"/>
        </w:rPr>
      </w:pPr>
      <w:r>
        <w:br w:type="column"/>
      </w:r>
    </w:p>
    <w:p>
      <w:pPr>
        <w:pStyle w:val="8"/>
        <w:spacing w:before="11"/>
        <w:rPr>
          <w:rFonts w:ascii="Times New Roman"/>
          <w:sz w:val="26"/>
        </w:rPr>
      </w:pPr>
    </w:p>
    <w:p>
      <w:pPr>
        <w:pStyle w:val="8"/>
        <w:ind w:left="655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spacing w:after="0"/>
        <w:rPr>
          <w:rFonts w:ascii="Times New Roman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equalWidth="0" w:num="7">
            <w:col w:w="4049" w:space="40"/>
            <w:col w:w="1492" w:space="39"/>
            <w:col w:w="1571" w:space="39"/>
            <w:col w:w="1537" w:space="39"/>
            <w:col w:w="851" w:space="40"/>
            <w:col w:w="2310" w:space="39"/>
            <w:col w:w="7074"/>
          </w:cols>
        </w:sect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spacing w:before="4"/>
        <w:rPr>
          <w:rFonts w:ascii="Times New Roman"/>
          <w:sz w:val="24"/>
        </w:rPr>
      </w:pPr>
    </w:p>
    <w:p>
      <w:pPr>
        <w:spacing w:before="59"/>
        <w:ind w:left="3320" w:right="0" w:firstLine="0"/>
        <w:jc w:val="left"/>
        <w:rPr>
          <w:sz w:val="20"/>
        </w:rPr>
      </w:pPr>
      <w:r>
        <w:rPr>
          <w:color w:val="FF0000"/>
          <w:sz w:val="20"/>
        </w:rPr>
        <w:t>570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130"/>
        <w:ind w:left="3320" w:right="0" w:firstLine="0"/>
        <w:jc w:val="left"/>
        <w:rPr>
          <w:sz w:val="20"/>
        </w:rPr>
      </w:pPr>
      <w:r>
        <w:rPr>
          <w:color w:val="FF0000"/>
          <w:sz w:val="20"/>
        </w:rPr>
        <w:t>406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</w:p>
    <w:p>
      <w:pPr>
        <w:pStyle w:val="5"/>
        <w:ind w:left="1360" w:firstLine="0"/>
      </w:pPr>
      <w:bookmarkStart w:id="4" w:name="_TOC_250003"/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512445</wp:posOffset>
                </wp:positionV>
                <wp:extent cx="655320" cy="23939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1190" y="84709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316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pt;margin-top:40.35pt;height:18.85pt;width:51.6pt;z-index:251674624;mso-width-relative:page;mso-height-relative:page;" fillcolor="#FFFFFF [3201]" filled="t" stroked="f" coordsize="21600,21600" o:gfxdata="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1BFOrVAAAACgEAAA8AAAAAAAAAAQAgAAAA&#10;IgAAAGRycy9kb3ducmV2LnhtbFBLAQIUABQAAAAIAIdO4kDc9C0uRwIAAJoEAAAOAAAAAAAAAAEA&#10;IAAAACQ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316</w:t>
                      </w:r>
                    </w:p>
                  </w:txbxContent>
                </v:textbox>
              </v:shape>
            </w:pict>
          </mc:Fallback>
        </mc:AlternateContent>
      </w:r>
      <w:r>
        <w:t>2.1.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bookmarkEnd w:id="4"/>
      <w:r>
        <w:t>Button</w:t>
      </w:r>
    </w:p>
    <w:p>
      <w:pPr>
        <w:pStyle w:val="8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514350</wp:posOffset>
                </wp:positionH>
                <wp:positionV relativeFrom="paragraph">
                  <wp:posOffset>152400</wp:posOffset>
                </wp:positionV>
                <wp:extent cx="7394575" cy="4141470"/>
                <wp:effectExtent l="0" t="0" r="12065" b="190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4575" cy="4141470"/>
                          <a:chOff x="1903" y="1116"/>
                          <a:chExt cx="11645" cy="6522"/>
                        </a:xfrm>
                      </wpg:grpSpPr>
                      <pic:pic xmlns:pic="http://schemas.openxmlformats.org/drawingml/2006/picture">
                        <pic:nvPicPr>
                          <pic:cNvPr id="4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30" y="1531"/>
                            <a:ext cx="3611" cy="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Freeform 6"/>
                        <wps:cNvSpPr/>
                        <wps:spPr>
                          <a:xfrm>
                            <a:off x="2947" y="1576"/>
                            <a:ext cx="3580" cy="60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80" h="6062">
                                <a:moveTo>
                                  <a:pt x="3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"/>
                                </a:lnTo>
                                <a:lnTo>
                                  <a:pt x="0" y="6061"/>
                                </a:lnTo>
                                <a:lnTo>
                                  <a:pt x="3580" y="6061"/>
                                </a:lnTo>
                                <a:lnTo>
                                  <a:pt x="3580" y="336"/>
                                </a:lnTo>
                                <a:lnTo>
                                  <a:pt x="3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" name="Freeform 8"/>
                        <wps:cNvSpPr/>
                        <wps:spPr>
                          <a:xfrm>
                            <a:off x="2520" y="1531"/>
                            <a:ext cx="4014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14">
                                <a:moveTo>
                                  <a:pt x="0" y="0"/>
                                </a:moveTo>
                                <a:lnTo>
                                  <a:pt x="436" y="0"/>
                                </a:lnTo>
                                <a:moveTo>
                                  <a:pt x="821" y="0"/>
                                </a:moveTo>
                                <a:lnTo>
                                  <a:pt x="4014" y="0"/>
                                </a:lnTo>
                              </a:path>
                            </a:pathLst>
                          </a:custGeom>
                          <a:noFill/>
                          <a:ln w="6442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930" y="1278"/>
                            <a:ext cx="3604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2930" y="1124"/>
                            <a:ext cx="0" cy="6503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2520" y="7616"/>
                            <a:ext cx="11028" cy="22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2744" y="1532"/>
                            <a:ext cx="0" cy="6106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6534" y="1116"/>
                            <a:ext cx="0" cy="6517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2492" y="5629"/>
                            <a:ext cx="4042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903" y="2940"/>
                            <a:ext cx="32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color w:val="FF0000"/>
                                  <w:sz w:val="20"/>
                                </w:rPr>
                              </w:pPr>
                              <w:r>
                                <w:rPr>
                                  <w:color w:val="FF0000"/>
                                  <w:sz w:val="20"/>
                                </w:rPr>
                                <w:t>350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930" y="5634"/>
                            <a:ext cx="3599" cy="407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3"/>
                                <w:ind w:left="3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hd w:val="clear" w:color="auto" w:fill="70AD47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0"/>
                                  <w:shd w:val="clear" w:color="auto" w:fill="70AD47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70AD47"/>
                                </w:rPr>
                                <w:t>1</w:t>
                              </w:r>
                              <w:r>
                                <w:rPr>
                                  <w:spacing w:val="7"/>
                                  <w:sz w:val="20"/>
                                  <w:shd w:val="clear" w:color="auto" w:fill="70AD4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930" y="1531"/>
                            <a:ext cx="412" cy="382"/>
                          </a:xfrm>
                          <a:prstGeom prst="rect">
                            <a:avLst/>
                          </a:prstGeom>
                          <a:solidFill>
                            <a:srgbClr val="ED7D3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16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.5pt;margin-top:12pt;height:326.1pt;width:582.25pt;mso-position-horizontal-relative:page;z-index:-251637760;mso-width-relative:page;mso-height-relative:page;" coordorigin="1903,1116" coordsize="11645,6522" o:gfxdata="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">
                <o:lock v:ext="edit" aspectratio="f"/>
                <v:shape id="Picture 117" o:spid="_x0000_s1026" o:spt="75" type="#_x0000_t75" style="position:absolute;left:2930;top:1531;height:6096;width:3611;" filled="f" o:preferrelative="t" stroked="f" coordsize="21600,21600" o:gfxdata="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IFqT/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5" o:title=""/>
                  <o:lock v:ext="edit" aspectratio="t"/>
                </v:shape>
                <v:shape id="_x0000_s1026" o:spid="_x0000_s1026" o:spt="100" style="position:absolute;left:2947;top:1576;height:6062;width:3580;" fillcolor="#4472C4" filled="t" stroked="f" coordsize="3580,6062" o:gfxdata="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CVpC8AAAA&#10;2gAAAA8AAAAAAAAAAQAgAAAAIgAAAGRycy9kb3ducmV2LnhtbFBLAQIUABQAAAAIAIdO4kAzLwWe&#10;OwAAADkAAAAQAAAAAAAAAAEAIAAAAAsBAABkcnMvc2hhcGV4bWwueG1sUEsFBgAAAAAGAAYAWwEA&#10;ALUDAAAAAA==&#10;" path="m3580,0l0,0,0,336,0,6061,3580,6061,3580,336,3580,0xe">
                  <v:fill on="t" opacity="32899f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520;top:1531;height:2;width:4014;" filled="f" stroked="t" coordsize="4014,1" o:gfxdata="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0iZptwAAANoAAAAP&#10;AAAAAAAAAAEAIAAAACIAAABkcnMvZG93bnJldi54bWxQSwECFAAUAAAACACHTuJAMy8FnjsAAAA5&#10;AAAAEAAAAAAAAAABACAAAAAGAQAAZHJzL3NoYXBleG1sLnhtbFBLBQYAAAAABgAGAFsBAACwAwAA&#10;AAA=&#10;" path="m0,0l436,0m821,0l4014,0e">
                  <v:fill on="f" focussize="0,0"/>
                  <v:stroke weight="0.507244094488189pt" color="#FF0000" joinstyle="round"/>
                  <v:imagedata o:title=""/>
                  <o:lock v:ext="edit" aspectratio="f"/>
                </v:shape>
                <v:line id="_x0000_s1026" o:spid="_x0000_s1026" o:spt="20" style="position:absolute;left:2930;top:1278;height:0;width:3604;" filled="f" stroked="t" coordsize="21600,21600" o:gfxdata="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bR5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_x0000_s1026" o:spid="_x0000_s1026" o:spt="20" style="position:absolute;left:2930;top:1124;height:6503;width:0;" filled="f" stroked="t" coordsize="21600,21600" o:gfxdata="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6xFT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520;top:7616;flip:x;height:22;width:11028;" filled="f" stroked="t" coordsize="21600,21600" o:gfxdata="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jt/gS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744;top:1532;height:6106;width:0;" filled="f" stroked="t" coordsize="21600,21600" o:gfxdata="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g+en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_x0000_s1026" o:spid="_x0000_s1026" o:spt="20" style="position:absolute;left:6534;top:1116;height:6517;width:0;" filled="f" stroked="t" coordsize="21600,21600" o:gfxdata="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Mmu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492;top:5629;flip:x;height:0;width:4042;" filled="f" stroked="t" coordsize="21600,21600" o:gfxdata="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LgNKy2AAAA2wAAAA8A&#10;AAAAAAAAAQAgAAAAIgAAAGRycy9kb3ducmV2LnhtbFBLAQIUABQAAAAIAIdO4kAzLwWeOwAAADkA&#10;AAAQAAAAAAAAAAEAIAAAAAUBAABkcnMvc2hhcGV4bWwueG1sUEsFBgAAAAAGAAYAWwEAAK8DAAAA&#10;AA=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1903;top:2940;height:245;width:328;" filled="f" stroked="f" coordsize="21600,21600" o:gfxdata="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qe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color w:val="FF0000"/>
                            <w:sz w:val="20"/>
                          </w:rPr>
                        </w:pPr>
                        <w:r>
                          <w:rPr>
                            <w:color w:val="FF0000"/>
                            <w:sz w:val="20"/>
                          </w:rPr>
                          <w:t>350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30;top:5634;height:407;width:3599;" fillcolor="#FFC000" filled="t" stroked="f" coordsize="21600,21600" o:gfxdata="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9hMrsAAADb&#10;AAAADwAAAAAAAAABACAAAAAiAAAAZHJzL2Rvd25yZXYueG1sUEsBAhQAFAAAAAgAh07iQDMvBZ47&#10;AAAAOQAAABAAAAAAAAAAAQAgAAAACgEAAGRycy9zaGFwZXhtbC54bWxQSwUGAAAAAAYABgBbAQAA&#10;tAMAAAAA&#10;">
                  <v:fill on="t" opacity="32899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3"/>
                          <w:ind w:left="3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  <w:shd w:val="clear" w:color="auto" w:fill="70AD47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pacing w:val="-9"/>
                            <w:sz w:val="20"/>
                            <w:shd w:val="clear" w:color="auto" w:fill="70AD47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70AD47"/>
                          </w:rPr>
                          <w:t>1</w:t>
                        </w:r>
                        <w:r>
                          <w:rPr>
                            <w:spacing w:val="7"/>
                            <w:sz w:val="20"/>
                            <w:shd w:val="clear" w:color="auto" w:fill="70AD47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30;top:1531;height:382;width:412;" fillcolor="#ED7D31" filled="t" stroked="f" coordsize="21600,21600" o:gfxdata="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4cKKb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7"/>
                          <w:ind w:left="16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88900</wp:posOffset>
                </wp:positionV>
                <wp:extent cx="30480" cy="2636520"/>
                <wp:effectExtent l="4445" t="0" r="10795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97430" y="877570"/>
                          <a:ext cx="30480" cy="2636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7.5pt;margin-top:7pt;height:207.6pt;width:2.4pt;z-index:251672576;mso-width-relative:page;mso-height-relative:page;" filled="f" stroked="t" coordsize="21600,21600" o:gfxdata="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E1gLUHcAAAACgEAAA8AAAAAAAAAAQAgAAAAIgAAAGRycy9k&#10;b3ducmV2LnhtbFBLAQIUABQAAAAIAIdO4kDNaTLv/gEAAPEDAAAOAAAAAAAAAAEAIAAAACsBAABk&#10;cnMvZTJvRG9jLnhtbFBLBQYAAAAABgAGAFkBAACbBQAAAAA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3397250</wp:posOffset>
                </wp:positionH>
                <wp:positionV relativeFrom="paragraph">
                  <wp:posOffset>124460</wp:posOffset>
                </wp:positionV>
                <wp:extent cx="67818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48050" y="1258570"/>
                          <a:ext cx="678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7.5pt;margin-top:9.8pt;height:0pt;width:53.4pt;z-index:251669504;mso-width-relative:page;mso-height-relative:page;" filled="f" stroked="t" coordsize="21600,21600" o:gfxdata="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YiU831AAAAAkBAAAPAAAAAAAAAAEAIAAAACIAAABkcnMvZG93bnJldi54bWxQSwECFAAUAAAA&#10;CACHTuJABqFJd/IBAADjAwAADgAAAAAAAAABACAAAAAjAQAAZHJzL2Uyb0RvYy54bWxQSwUGAAAA&#10;AAYABgBZAQAAhw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890270</wp:posOffset>
                </wp:positionH>
                <wp:positionV relativeFrom="paragraph">
                  <wp:posOffset>30480</wp:posOffset>
                </wp:positionV>
                <wp:extent cx="7620" cy="2459990"/>
                <wp:effectExtent l="48895" t="0" r="50165" b="889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925830" y="1319530"/>
                          <a:ext cx="7620" cy="245999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1pt;margin-top:2.4pt;height:193.7pt;width:0.6pt;z-index:251681792;mso-width-relative:page;mso-height-relative:page;" filled="f" stroked="t" coordsize="21600,21600" o:gfxdata="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wArG&#10;v9gAAAAJAQAADwAAAAAAAAABACAAAAAiAAAAZHJzL2Rvd25yZXYueG1sUEsBAhQAFAAAAAgAh07i&#10;QGPhZfUiAgAAWgQAAA4AAAAAAAAAAQAgAAAAJwEAAGRycy9lMm9Eb2MueG1sUEsFBgAAAAAGAAYA&#10;WQEAALs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3595370</wp:posOffset>
                </wp:positionH>
                <wp:positionV relativeFrom="paragraph">
                  <wp:posOffset>91440</wp:posOffset>
                </wp:positionV>
                <wp:extent cx="7620" cy="3604260"/>
                <wp:effectExtent l="48895" t="0" r="50165" b="76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646170" y="1380490"/>
                          <a:ext cx="7620" cy="360426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3.1pt;margin-top:7.2pt;height:283.8pt;width:0.6pt;z-index:251670528;mso-width-relative:page;mso-height-relative:page;" filled="f" stroked="t" coordsize="21600,21600" o:gfxdata="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A7Ur9oAAAAKAQAADwAAAAAAAAABACAAAAAiAAAAZHJzL2Rvd25yZXYueG1sUEsBAhQAFAAAAAgA&#10;h07iQKj/njQjAgAAWwQAAA4AAAAAAAAAAQAgAAAAKQEAAGRycy9lMm9Eb2MueG1sUEsFBgAAAAAG&#10;AAYAWQEAAL4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top="480" w:right="0" w:bottom="180" w:left="80" w:header="0" w:footer="0" w:gutter="0"/>
          <w:cols w:space="720" w:num="1"/>
        </w:sectPr>
      </w:pPr>
    </w:p>
    <w:p>
      <w:pPr>
        <w:pStyle w:val="8"/>
        <w:spacing w:before="9"/>
        <w:rPr>
          <w:sz w:val="33"/>
        </w:rPr>
      </w:pPr>
    </w:p>
    <w:p>
      <w:pPr>
        <w:spacing w:before="27" w:line="266" w:lineRule="auto"/>
        <w:ind w:left="1328" w:right="4943" w:firstLine="48"/>
        <w:jc w:val="left"/>
        <w:rPr>
          <w:sz w:val="36"/>
        </w:rPr>
      </w:pPr>
      <w:r>
        <w:br w:type="column"/>
      </w:r>
    </w:p>
    <w:p>
      <w:pPr>
        <w:spacing w:after="0" w:line="266" w:lineRule="auto"/>
        <w:jc w:val="left"/>
        <w:rPr>
          <w:sz w:val="36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equalWidth="0" w:num="2">
            <w:col w:w="1701" w:space="7043"/>
            <w:col w:w="10376"/>
          </w:cols>
        </w:sectPr>
      </w:pPr>
    </w:p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95250</wp:posOffset>
                </wp:positionV>
                <wp:extent cx="601980" cy="327660"/>
                <wp:effectExtent l="0" t="0" r="762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3330" y="2249170"/>
                          <a:ext cx="6019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406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pt;margin-top:7.5pt;height:25.8pt;width:47.4pt;z-index:251673600;mso-width-relative:page;mso-height-relative:page;" fillcolor="#FFFFFF [3201]" filled="t" stroked="f" coordsize="21600,21600" o:gfxdata="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Z/DL9QAAAAJAQAADwAAAAAAAAAB&#10;ACAAAAAiAAAAZHJzL2Rvd25yZXYueG1sUEsBAhQAFAAAAAgAh07iQONpgstNAgAAmwQAAA4AAAAA&#10;AAAAAQAgAAAAI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406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 w:after="1"/>
      </w:pPr>
    </w:p>
    <w:tbl>
      <w:tblPr>
        <w:tblStyle w:val="7"/>
        <w:tblW w:w="0" w:type="auto"/>
        <w:tblInd w:w="96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89"/>
        <w:gridCol w:w="1562"/>
        <w:gridCol w:w="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5B9BD3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No.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ab/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File</w:t>
            </w:r>
            <w:r>
              <w:rPr>
                <w:rFonts w:hint="default" w:ascii="Calibri" w:hAnsi="Calibri" w:cs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Name</w:t>
            </w:r>
          </w:p>
        </w:tc>
        <w:tc>
          <w:tcPr>
            <w:tcW w:w="1562" w:type="dxa"/>
            <w:shd w:val="clear" w:color="auto" w:fill="5B9BD3"/>
          </w:tcPr>
          <w:p>
            <w:pPr>
              <w:pStyle w:val="16"/>
              <w:spacing w:before="36"/>
              <w:ind w:left="300" w:right="207"/>
              <w:jc w:val="center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Size(Pixel)</w:t>
            </w:r>
          </w:p>
        </w:tc>
        <w:tc>
          <w:tcPr>
            <w:tcW w:w="1819" w:type="dxa"/>
            <w:shd w:val="clear" w:color="auto" w:fill="5B9BD3"/>
          </w:tcPr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BBD4EC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sz w:val="24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-5001260</wp:posOffset>
                      </wp:positionH>
                      <wp:positionV relativeFrom="paragraph">
                        <wp:posOffset>212725</wp:posOffset>
                      </wp:positionV>
                      <wp:extent cx="274320" cy="239395"/>
                      <wp:effectExtent l="12700" t="12700" r="17780" b="22225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200150" y="3925570"/>
                                <a:ext cx="274320" cy="2393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393.8pt;margin-top:16.75pt;height:18.85pt;width:21.6pt;z-index:251662336;mso-width-relative:page;mso-height-relative:page;" fillcolor="#9BBB59 [3206]" filled="t" stroked="t" coordsize="21600,21600" o:gfxdata="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A3Vnb3aAAAACwEAAA8AAAAA&#10;AAAAAQAgAAAAIgAAAGRycy9kb3ducmV2LnhtbFBLAQIUABQAAAAIAIdO4kAqxR7qhAIAACAFAAAO&#10;AAAAAAAAAAEAIAAAACkBAABkcnMvZTJvRG9jLnhtbFBLBQYAAAAABgAGAFkBAAAfBgAAAAA=&#10;">
                      <v:fill on="t" focussize="0,0"/>
                      <v:stroke weight="2pt" color="#71893F [3206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-3903980</wp:posOffset>
                      </wp:positionH>
                      <wp:positionV relativeFrom="paragraph">
                        <wp:posOffset>26035</wp:posOffset>
                      </wp:positionV>
                      <wp:extent cx="12065" cy="1550670"/>
                      <wp:effectExtent l="4445" t="0" r="13970" b="381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2297430" y="3845560"/>
                                <a:ext cx="12065" cy="15506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-307.4pt;margin-top:2.05pt;height:122.1pt;width:0.95pt;z-index:251671552;mso-width-relative:page;mso-height-relative:page;" filled="f" stroked="t" coordsize="21600,21600" o:gfxdata="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J43EdwAAAALAQAADwAAAAAAAAABACAAAAAiAAAAZHJz&#10;L2Rvd25yZXYueG1sUEsBAhQAFAAAAAgAh07iQAdoDKIAAgAA8gMAAA4AAAAAAAAAAQAgAAAAKwEA&#10;AGRycy9lMm9Eb2MueG1sUEsFBgAAAAAGAAYAWQEAAJ0FAAAAAA==&#10;">
                      <v:fill on="f" focussize="0,0"/>
                      <v:stroke color="#BE4B48 [3205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alibri" w:hAnsi="Calibri" w:cs="Calibri"/>
                <w:position w:val="1"/>
                <w:sz w:val="22"/>
              </w:rPr>
              <w:t>A</w:t>
            </w:r>
            <w:r>
              <w:rPr>
                <w:rFonts w:hint="default" w:ascii="Calibri" w:hAnsi="Calibri" w:cs="Calibri"/>
                <w:position w:val="1"/>
                <w:sz w:val="22"/>
              </w:rPr>
              <w:tab/>
            </w:r>
            <w:r>
              <w:rPr>
                <w:rFonts w:hint="default" w:ascii="Calibri" w:hAnsi="Calibri" w:cs="Calibri"/>
                <w:sz w:val="24"/>
              </w:rPr>
              <w:t>btn_home_menu_xxx_n/p/f/</w:t>
            </w:r>
          </w:p>
        </w:tc>
        <w:tc>
          <w:tcPr>
            <w:tcW w:w="1562" w:type="dxa"/>
            <w:shd w:val="clear" w:color="auto" w:fill="BBD4EC"/>
          </w:tcPr>
          <w:p>
            <w:pPr>
              <w:pStyle w:val="16"/>
              <w:spacing w:before="36"/>
              <w:ind w:left="296" w:right="207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316x604</w:t>
            </w:r>
          </w:p>
        </w:tc>
        <w:tc>
          <w:tcPr>
            <w:tcW w:w="1819" w:type="dxa"/>
            <w:shd w:val="clear" w:color="auto" w:fill="BBD4EC"/>
          </w:tcPr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HomeScreen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270" w:type="dxa"/>
            <w:gridSpan w:val="3"/>
            <w:shd w:val="clear" w:color="auto" w:fill="BBD4EC"/>
          </w:tcPr>
          <w:p>
            <w:pPr>
              <w:pStyle w:val="16"/>
              <w:spacing w:before="0"/>
              <w:ind w:left="0"/>
              <w:rPr>
                <w:rFonts w:hint="default" w:ascii="Calibri" w:hAnsi="Calibri" w:cs="Calibri"/>
                <w:sz w:val="30"/>
              </w:rPr>
            </w:pPr>
          </w:p>
        </w:tc>
      </w:tr>
    </w:tbl>
    <w:tbl>
      <w:tblPr>
        <w:tblStyle w:val="7"/>
        <w:tblpPr w:leftFromText="180" w:rightFromText="180" w:vertAnchor="page" w:horzAnchor="page" w:tblpX="9727" w:tblpY="6562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hint="default" w:ascii="Calibri" w:hAnsi="Calibri" w:cs="Calibri"/>
                <w:sz w:val="24"/>
                <w:szCs w:val="24"/>
              </w:rPr>
              <w:t xml:space="preserve">Default font 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w w:val="98"/>
                <w:sz w:val="22"/>
                <w:szCs w:val="22"/>
                <w:lang w:val="en-US"/>
              </w:rPr>
              <w:t>36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</w:tbl>
    <w:p>
      <w:pPr>
        <w:spacing w:after="0"/>
        <w:rPr>
          <w:rFonts w:hint="default" w:ascii="Times New Roman"/>
          <w:sz w:val="30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2551430</wp:posOffset>
                </wp:positionH>
                <wp:positionV relativeFrom="paragraph">
                  <wp:posOffset>1066800</wp:posOffset>
                </wp:positionV>
                <wp:extent cx="655320" cy="23939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9pt;margin-top:84pt;height:18.85pt;width:51.6pt;z-index:251680768;mso-width-relative:page;mso-height-relative:page;" fillcolor="#FFFFFF [3201]" filled="t" stroked="f" coordsize="21600,21600" o:gfxdata="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rJZSXVAAAACwEAAA8AAAAAAAAAAQAgAAAAIgAAAGRycy9k&#10;b3ducmV2LnhtbFBLAQIUABQAAAAIAIdO4kD+t8VS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1066165</wp:posOffset>
                </wp:positionV>
                <wp:extent cx="922020" cy="7620"/>
                <wp:effectExtent l="0" t="48260" r="762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7.7pt;margin-top:83.95pt;height:0.6pt;width:72.6pt;z-index:251683840;mso-width-relative:page;mso-height-relative:page;" filled="f" stroked="t" coordsize="21600,21600" o:gfxdata="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NtSrtsAAAALAQAADwAAAAAAAAABACAA&#10;AAAiAAAAZHJzL2Rvd25yZXYueG1sUEsBAhQAFAAAAAgAh07iQCcTnysKAgAAKgQAAA4AAAAAAAAA&#10;AQAgAAAAKgEAAGRycy9lMm9Eb2MueG1sUEsFBgAAAAAGAAYAWQEAAKY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1074420</wp:posOffset>
                </wp:positionV>
                <wp:extent cx="655320" cy="239395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5pt;margin-top:84.6pt;height:18.85pt;width:51.6pt;z-index:251679744;mso-width-relative:page;mso-height-relative:page;" fillcolor="#FFFFFF [3201]" filled="t" stroked="f" coordsize="21600,21600" o:gfxdata="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Un2dPVAAAACwEAAA8AAAAAAAAAAQAgAAAAIgAAAGRycy9k&#10;b3ducmV2LnhtbFBLAQIUABQAAAAIAIdO4kADxoVr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1066165</wp:posOffset>
                </wp:positionV>
                <wp:extent cx="922020" cy="7620"/>
                <wp:effectExtent l="0" t="48260" r="762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53490" y="5213350"/>
                          <a:ext cx="9220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5pt;margin-top:83.95pt;height:0.6pt;width:72.6pt;z-index:251682816;mso-width-relative:page;mso-height-relative:page;" filled="f" stroked="t" coordsize="21600,21600" o:gfxdata="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FwXAbbAAAACwEA&#10;AA8AAAAAAAAAAQAgAAAAIgAAAGRycy9kb3ducmV2LnhtbFBLAQIUABQAAAAIAIdO4kD6rYLwFwIA&#10;ADYEAAAOAAAAAAAAAAEAIAAAACoBAABkcnMvZTJvRG9jLnhtbFBLBQYAAAAABgAGAFkBAACzBQAA&#10;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</w:p>
    <w:p>
      <w:pPr>
        <w:spacing w:after="0"/>
        <w:rPr>
          <w:rFonts w:hint="default" w:ascii="Times New Roman"/>
          <w:sz w:val="30"/>
          <w:lang w:val="en-US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2385"/>
        </w:tabs>
        <w:spacing w:before="0" w:after="0" w:line="1066" w:lineRule="exact"/>
        <w:ind w:left="2384" w:right="0" w:hanging="946"/>
        <w:jc w:val="left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8180705</wp:posOffset>
            </wp:positionH>
            <wp:positionV relativeFrom="page">
              <wp:posOffset>3596640</wp:posOffset>
            </wp:positionV>
            <wp:extent cx="2683510" cy="1209675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25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_250002"/>
      <w:r>
        <w:t>Widget</w:t>
      </w:r>
      <w:r>
        <w:rPr>
          <w:spacing w:val="-3"/>
        </w:rPr>
        <w:t xml:space="preserve"> </w:t>
      </w:r>
      <w:bookmarkEnd w:id="5"/>
      <w:r>
        <w:t>Area</w:t>
      </w:r>
    </w:p>
    <w:p>
      <w:pPr>
        <w:pStyle w:val="8"/>
        <w:spacing w:before="9"/>
        <w:rPr>
          <w:sz w:val="10"/>
        </w:rPr>
      </w:pPr>
      <w:r>
        <w:pict>
          <v:shape id="_x0000_s1066" o:spid="_x0000_s1066" o:spt="202" type="#_x0000_t202" style="position:absolute;left:0pt;margin-left:691.75pt;margin-top:203.75pt;height:85.25pt;width:149.25pt;mso-position-horizontal-relative:page;mso-wrap-distance-bottom:0pt;mso-wrap-distance-top:0pt;z-index:-2516408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7"/>
                    <w:tblpPr w:leftFromText="180" w:rightFromText="180" w:vertAnchor="text" w:horzAnchor="page" w:tblpX="14227" w:tblpY="3310"/>
                    <w:tblOverlap w:val="never"/>
                    <w:tblW w:w="2562" w:type="dxa"/>
                    <w:tblInd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82"/>
                    <w:gridCol w:w="198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1980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Description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8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Map Widget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2" w:hRule="atLeast"/>
                    </w:trPr>
                    <w:tc>
                      <w:tcPr>
                        <w:tcW w:w="582" w:type="dxa"/>
                        <w:shd w:val="clear" w:color="auto" w:fill="DEEAF6"/>
                      </w:tcPr>
                      <w:p>
                        <w:pPr>
                          <w:pStyle w:val="1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980" w:type="dxa"/>
                        <w:shd w:val="clear" w:color="auto" w:fill="DEEAF6"/>
                      </w:tcPr>
                      <w:p>
                        <w:pPr>
                          <w:pStyle w:val="16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Climate Widget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Media Widget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0"/>
        </w:rPr>
        <w:sectPr>
          <w:pgSz w:w="19200" w:h="10800" w:orient="landscape"/>
          <w:pgMar w:top="520" w:right="0" w:bottom="180" w:left="80" w:header="0" w:footer="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5434330</wp:posOffset>
                </wp:positionH>
                <wp:positionV relativeFrom="paragraph">
                  <wp:posOffset>106680</wp:posOffset>
                </wp:positionV>
                <wp:extent cx="310515" cy="313055"/>
                <wp:effectExtent l="0" t="0" r="9525" b="698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69585" y="1300480"/>
                          <a:ext cx="310515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7.9pt;margin-top:8.4pt;height:24.65pt;width:24.45pt;z-index:251741184;mso-width-relative:page;mso-height-relative:page;" fillcolor="#FFFFFF [3201]" filled="t" stroked="f" coordsize="21600,21600" o:gfxdata="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sATdUAAAAJAQAADwAAAAAAAAABACAA&#10;AAAiAAAAZHJzL2Rvd25yZXYueG1sUEsBAhQAFAAAAAgAh07iQI5rlMZJAgAAnQQAAA4AAAAAAAAA&#10;AQAgAAAAJ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049" o:spid="_x0000_s1049" o:spt="203" style="position:absolute;left:0pt;margin-left:122.6pt;margin-top:13.95pt;height:293.9pt;width:480.4pt;mso-position-horizontal-relative:page;mso-wrap-distance-bottom:0pt;mso-wrap-distance-top:0pt;z-index:-251639808;mso-width-relative:page;mso-height-relative:page;" coordorigin="2479,170" coordsize="9608,5878">
            <o:lock v:ext="edit"/>
            <v:shape id="_x0000_s1050" o:spid="_x0000_s1050" o:spt="75" type="#_x0000_t75" style="position:absolute;left:2654;top:496;height:5552;width:9186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51" o:spid="_x0000_s1051" o:spt="1" style="position:absolute;left:6122;top:1199;height:449;width:44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2" o:spid="_x0000_s1052" style="position:absolute;left:6116;top:1193;height:462;width:457;" fillcolor="#000000" filled="t" stroked="f" coordorigin="6116,1193" coordsize="457,462" path="m6567,1655l6122,1655,6120,1655,6118,1654,6116,1652,6116,1649,6116,1199,6116,1197,6118,1195,6120,1194,6122,1193,6567,1193,6569,1194,6571,1195,6573,1197,6573,1199,6128,1199,6122,1205,6128,1205,6128,1643,6122,1643,6128,1649,6573,1649,6573,1652,6571,1654,6569,1655,6567,1655xm6128,1205l6122,1205,6128,1199,6128,1205xm6561,1205l6128,1205,6128,1199,6561,1199,6561,1205xm6561,1649l6561,1199,6567,1205,6573,1205,6573,1643,6567,1643,6561,1649xm6573,1205l6567,1205,6561,1199,6573,1199,6573,1205xm6128,1649l6122,1643,6128,1643,6128,1649xm6561,1649l6128,1649,6128,1643,6561,1643,6561,1649xm6573,1649l6561,1649,6567,1643,6573,1643,6573,1649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style="position:absolute;left:9115;top:1210;height:513;width:492;" fillcolor="#000000" filled="t" stroked="f" coordorigin="9115,1210" coordsize="492,513" path="m9601,1723l9121,1723,9119,1723,9117,1722,9115,1720,9115,1717,9115,1216,9115,1214,9117,1212,9119,1211,9121,1210,9601,1210,9603,1211,9605,1212,9607,1214,9607,1216,9127,1216,9121,1222,9127,1222,9127,1711,9121,1711,9127,1717,9607,1717,9607,1720,9605,1722,9603,1723,9601,1723xm9127,1222l9121,1222,9127,1216,9127,1222xm9595,1222l9127,1222,9127,1216,9595,1216,9595,1222xm9595,1717l9595,1216,9601,1222,9607,1222,9607,1711,9601,1711,9595,1717xm9607,1222l9601,1222,9595,1216,9607,1216,9607,1222xm9127,1717l9121,1711,9127,1711,9127,1717xm9595,1717l9127,1717,9127,1711,9595,1711,9595,1717xm9607,1717l9595,1717,9601,1711,9607,1711,9607,1717xe">
              <v:path arrowok="t"/>
              <v:fill on="t" focussize="0,0"/>
              <v:stroke on="f"/>
              <v:imagedata o:title=""/>
              <o:lock v:ext="edit"/>
            </v:shape>
            <v:rect id="_x0000_s1054" o:spid="_x0000_s1054" o:spt="1" style="position:absolute;left:3259;top:1199;height:502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5" o:spid="_x0000_s1055" style="position:absolute;left:3252;top:1193;height:513;width:492;" fillcolor="#000000" filled="t" stroked="f" coordorigin="3252,1193" coordsize="492,513" path="m3738,1706l3258,1706,3256,1706,3254,1705,3252,1703,3252,1700,3252,1199,3252,1197,3254,1195,3256,1194,3258,1193,3738,1193,3740,1194,3742,1195,3744,1197,3744,1199,3264,1199,3258,1205,3264,1205,3264,1694,3258,1694,3264,1700,3744,1700,3744,1703,3742,1705,3740,1706,3738,1706xm3264,1205l3258,1205,3264,1199,3264,1205xm3732,1205l3264,1205,3264,1199,3732,1199,3732,1205xm3732,1700l3732,1199,3738,1205,3744,1205,3744,1694,3738,1694,3732,1700xm3744,1205l3738,1205,3732,1199,3744,1199,3744,1205xm3264,1700l3258,1694,3264,1694,3264,1700xm3732,1700l3264,1700,3264,1694,3732,1694,3732,1700xm3744,1700l3732,1700,3738,1694,3744,1694,3744,1700xe">
              <v:path arrowok="t"/>
              <v:fill on="t" focussize="0,0"/>
              <v:stroke on="f"/>
              <v:imagedata o:title=""/>
              <o:lock v:ext="edit"/>
            </v:shape>
            <v:rect id="_x0000_s1056" o:spid="_x0000_s1056" o:spt="1" style="position:absolute;left:11486;top:170;height:480;width:60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7" o:spid="_x0000_s1057" o:spt="202" type="#_x0000_t202" style="position:absolute;left:2978;top:187;height:245;width:2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2.5</w:t>
                    </w:r>
                  </w:p>
                </w:txbxContent>
              </v:textbox>
            </v:shape>
            <v:shape id="_x0000_s1058" o:spid="_x0000_s1058" o:spt="202" type="#_x0000_t202" style="position:absolute;left:5961;top:221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2"/>
                      </w:rPr>
                      <w:t>5</w:t>
                    </w:r>
                  </w:p>
                </w:txbxContent>
              </v:textbox>
            </v:shape>
            <v:shape id="_x0000_s1059" o:spid="_x0000_s1059" o:spt="202" type="#_x0000_t202" style="position:absolute;left:11635;top:254;height:245;width:2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2.5</w:t>
                    </w:r>
                  </w:p>
                </w:txbxContent>
              </v:textbox>
            </v:shape>
            <v:shape id="_x0000_s1060" o:spid="_x0000_s1060" o:spt="202" type="#_x0000_t202" style="position:absolute;left:4024;top:497;height:262;width:61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983"/>
                        <w:tab w:val="left" w:pos="5843"/>
                      </w:tabs>
                      <w:spacing w:before="0" w:line="261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635</w:t>
                    </w:r>
                    <w:r>
                      <w:rPr>
                        <w:rFonts w:ascii="Times New Roman"/>
                        <w:color w:val="FF0000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>635</w:t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>635</w:t>
                    </w:r>
                  </w:p>
                </w:txbxContent>
              </v:textbox>
            </v:shape>
            <v:shape id="_x0000_s1061" o:spid="_x0000_s1061" o:spt="202" type="#_x0000_t202" style="position:absolute;left:3408;top:128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1</w:t>
                    </w:r>
                  </w:p>
                </w:txbxContent>
              </v:textbox>
            </v:shape>
            <v:shape id="_x0000_s1062" o:spid="_x0000_s1062" o:spt="202" type="#_x0000_t202" style="position:absolute;left:6271;top:128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63" o:spid="_x0000_s1063" o:spt="202" type="#_x0000_t202" style="position:absolute;left:9268;top:1301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3</w:t>
                    </w:r>
                  </w:p>
                </w:txbxContent>
              </v:textbox>
            </v:shape>
            <v:shape id="_x0000_s1064" o:spid="_x0000_s1064" o:spt="202" type="#_x0000_t202" style="position:absolute;left:2479;top:2148;height:199;width:3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z w:val="20"/>
                      </w:rPr>
                      <w:t>570</w:t>
                    </w:r>
                  </w:p>
                </w:txbxContent>
              </v:textbox>
            </v:shape>
            <v:shape id="_x0000_s1065" o:spid="_x0000_s1065" o:spt="202" type="#_x0000_t202" style="position:absolute;left:3561;top:4675;height:199;width:2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526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7428230</wp:posOffset>
                </wp:positionH>
                <wp:positionV relativeFrom="paragraph">
                  <wp:posOffset>2302510</wp:posOffset>
                </wp:positionV>
                <wp:extent cx="121920" cy="7620"/>
                <wp:effectExtent l="0" t="4445" r="15240" b="107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479030" y="3339465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84.9pt;margin-top:181.3pt;height:0.6pt;width:9.6pt;z-index:251689984;mso-width-relative:page;mso-height-relative:page;" filled="f" stroked="t" coordsize="21600,21600" o:gfxdata="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6GtaTcAAAADQEAAA8AAAAAAAAAAQAgAAAAIgAAAGRycy9kb3du&#10;cmV2LnhtbFBLAQIUABQAAAAIAIdO4kBmwMyp+wEAAPADAAAOAAAAAAAAAAEAIAAAACsBAABkcnMv&#10;ZTJvRG9jLnhtbFBLBQYAAAAABgAGAFkBAACYBQAAAAA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567055</wp:posOffset>
                </wp:positionV>
                <wp:extent cx="1607820" cy="7620"/>
                <wp:effectExtent l="0" t="48895" r="7620" b="501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3.5pt;margin-top:44.65pt;height:0.6pt;width:126.6pt;z-index:251688960;mso-width-relative:page;mso-height-relative:page;" filled="f" stroked="t" coordsize="21600,21600" o:gfxdata="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FNJ7raAAAACQEAAA8AAAAAAAAAAQAg&#10;AAAAIgAAAGRycy9kb3ducmV2LnhtbFBLAQIUABQAAAAIAIdO4kB+7LUgDAIAACsEAAAOAAAAAAAA&#10;AAEAIAAAACk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3831590</wp:posOffset>
                </wp:positionH>
                <wp:positionV relativeFrom="paragraph">
                  <wp:posOffset>559435</wp:posOffset>
                </wp:positionV>
                <wp:extent cx="1607820" cy="7620"/>
                <wp:effectExtent l="0" t="48895" r="7620" b="501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1.7pt;margin-top:44.05pt;height:0.6pt;width:126.6pt;z-index:251687936;mso-width-relative:page;mso-height-relative:page;" filled="f" stroked="t" coordsize="21600,21600" o:gfxdata="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mFGlnaAAAACQEAAA8AAAAAAAAAAQAg&#10;AAAAIgAAAGRycy9kb3ducmV2LnhtbFBLAQIUABQAAAAIAIdO4kB53ix6DAIAACsEAAAOAAAAAAAA&#10;AAEAIAAAACk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5706110</wp:posOffset>
                </wp:positionH>
                <wp:positionV relativeFrom="paragraph">
                  <wp:posOffset>559435</wp:posOffset>
                </wp:positionV>
                <wp:extent cx="1607820" cy="7620"/>
                <wp:effectExtent l="0" t="48895" r="7620" b="501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56910" y="164973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49.3pt;margin-top:44.05pt;height:0.6pt;width:126.6pt;z-index:251686912;mso-width-relative:page;mso-height-relative:page;" filled="f" stroked="t" coordsize="21600,21600" o:gfxdata="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bYDO/ZAAAACgEA&#10;AA8AAAAAAAAAAQAgAAAAIgAAAGRycy9kb3ducmV2LnhtbFBLAQIUABQAAAAIAIdO4kDXa+uwGQIA&#10;ADcEAAAOAAAAAAAAAAEAIAAAACgBAABkcnMvZTJvRG9jLnhtbFBLBQYAAAAABgAGAFkBAACzBQAA&#10;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7565390</wp:posOffset>
                </wp:positionH>
                <wp:positionV relativeFrom="paragraph">
                  <wp:posOffset>2212975</wp:posOffset>
                </wp:positionV>
                <wp:extent cx="584835" cy="307975"/>
                <wp:effectExtent l="0" t="0" r="9525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30490" y="3387090"/>
                          <a:ext cx="58483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5.7pt;margin-top:174.25pt;height:24.25pt;width:46.05pt;z-index:251685888;mso-width-relative:page;mso-height-relative:page;" fillcolor="#FFFFFF [3201]" filled="t" stroked="f" coordsize="21600,21600" o:gfxdata="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jRx6N1wAAAA0BAAAPAAAAAAAAAAEA&#10;IAAAACIAAABkcnMvZG93bnJldi54bWxQSwECFAAUAAAACACHTuJAjVhP/EkCAACbBAAADgAAAAAA&#10;AAABACAAAAAm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2.5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2372995</wp:posOffset>
                </wp:positionV>
                <wp:extent cx="5928360" cy="15240"/>
                <wp:effectExtent l="0" t="4445" r="0" b="1079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64970" y="3463290"/>
                          <a:ext cx="5928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27.1pt;margin-top:186.85pt;height:1.2pt;width:466.8pt;z-index:251684864;mso-width-relative:page;mso-height-relative:page;" filled="f" stroked="t" coordsize="21600,21600" o:gfxdata="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cQ3Zl3AAAAAwBAAAPAAAAAAAAAAEAIAAAACIAAABkcnMv&#10;ZG93bnJldi54bWxQSwECFAAUAAAACACHTuJAwS5Uh/8BAADyAwAADgAAAAAAAAABACAAAAArAQAA&#10;ZHJzL2Uyb0RvYy54bWxQSwUGAAAAAAYABgBZAQAAnA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5"/>
        <w:numPr>
          <w:ilvl w:val="1"/>
          <w:numId w:val="3"/>
        </w:numPr>
        <w:tabs>
          <w:tab w:val="left" w:pos="2433"/>
        </w:tabs>
        <w:spacing w:before="0" w:after="0" w:line="818" w:lineRule="exact"/>
        <w:ind w:left="2432" w:right="0" w:hanging="1073"/>
        <w:jc w:val="left"/>
      </w:pPr>
      <w:r>
        <w:t>Climate</w:t>
      </w:r>
      <w:r>
        <w:rPr>
          <w:spacing w:val="-3"/>
        </w:rPr>
        <w:t xml:space="preserve"> </w:t>
      </w:r>
      <w:r>
        <w:t>Widget</w:t>
      </w: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6"/>
        </w:rPr>
      </w:pPr>
    </w:p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left="1359" w:leftChars="0" w:right="0" w:rightChars="0"/>
        <w:jc w:val="left"/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3328670</wp:posOffset>
                </wp:positionH>
                <wp:positionV relativeFrom="paragraph">
                  <wp:posOffset>401320</wp:posOffset>
                </wp:positionV>
                <wp:extent cx="442595" cy="255905"/>
                <wp:effectExtent l="0" t="0" r="14605" b="31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73630" y="1368425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635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1pt;margin-top:31.6pt;height:20.15pt;width:34.85pt;z-index:251705344;mso-width-relative:page;mso-height-relative:page;" fillcolor="#FFFFFF [3201]" filled="t" stroked="f" coordsize="21600,21600" o:gfxdata="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fm+wK1gAAAAoBAAAPAAAAAAAAAAEA&#10;IAAAACIAAABkcnMvZG93bnJldi54bWxQSwECFAAUAAAACACHTuJA1n5ZKkoCAACbBAAADgAAAAAA&#10;AAABACAAAAAl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635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7"/>
        <w:tblpPr w:leftFromText="180" w:rightFromText="180" w:vertAnchor="text" w:horzAnchor="page" w:tblpX="10987" w:tblpY="2316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Climate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2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Driver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3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Passenger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4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Driver temp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5</w:t>
            </w: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Passenger temp</w:t>
            </w: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</w:tbl>
    <w:p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988060</wp:posOffset>
                </wp:positionH>
                <wp:positionV relativeFrom="paragraph">
                  <wp:posOffset>247015</wp:posOffset>
                </wp:positionV>
                <wp:extent cx="316230" cy="209550"/>
                <wp:effectExtent l="0" t="0" r="381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8pt;margin-top:19.45pt;height:16.5pt;width:24.9pt;z-index:251700224;mso-width-relative:page;mso-height-relative:page;" fillcolor="#FFFFFF [3201]" filled="t" stroked="f" coordsize="21600,21600" o:gfxdata="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6qi4r1QAAAAkBAAAPAAAAAAAAAAEAIAAAACIAAABkcnMv&#10;ZG93bnJldi54bWxQSwECFAAUAAAACACHTuJAFT7pMz8CAAC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18"/>
                          <w:szCs w:val="18"/>
                          <w:lang w:val="en-US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4098290</wp:posOffset>
                </wp:positionH>
                <wp:positionV relativeFrom="paragraph">
                  <wp:posOffset>3201035</wp:posOffset>
                </wp:positionV>
                <wp:extent cx="220345" cy="262255"/>
                <wp:effectExtent l="12700" t="12700" r="26035" b="146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7pt;margin-top:252.05pt;height:20.65pt;width:17.35pt;z-index:251695104;mso-width-relative:page;mso-height-relative:page;" fillcolor="#FFFFFF [3201]" filled="t" stroked="t" coordsize="21600,21600" o:gfxdata="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QFmY9oAAAALAQAADwAAAAAAAAABACAAAAAiAAAAZHJzL2Rvd25yZXYueG1s&#10;UEsBAhQAFAAAAAgAh07iQCeuQO5oAgAA8wQAAA4AAAAAAAAAAQAgAAAAKQ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3185795</wp:posOffset>
                </wp:positionV>
                <wp:extent cx="220345" cy="247015"/>
                <wp:effectExtent l="12700" t="12700" r="26035" b="146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47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7pt;margin-top:250.85pt;height:19.45pt;width:17.35pt;z-index:251694080;mso-width-relative:page;mso-height-relative:page;" fillcolor="#FFFFFF [3201]" filled="t" stroked="t" coordsize="21600,21600" o:gfxdata="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c8I/tsAAAALAQAADwAAAAAAAAABACAAAAAiAAAAZHJzL2Rvd25yZXYueG1s&#10;UEsBAhQAFAAAAAgAh07iQJanjhx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972185</wp:posOffset>
                </wp:positionV>
                <wp:extent cx="220345" cy="262255"/>
                <wp:effectExtent l="12700" t="12700" r="26035" b="1460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3pt;margin-top:76.55pt;height:20.65pt;width:17.35pt;z-index:251693056;mso-width-relative:page;mso-height-relative:page;" fillcolor="#FFFFFF [3201]" filled="t" stroked="t" coordsize="21600,21600" o:gfxdata="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rjBqtsAAAALAQAADwAAAAAAAAABACAAAAAiAAAAZHJzL2Rvd25yZXYueG1s&#10;UEsBAhQAFAAAAAgAh07iQCbriqt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ragraph">
                  <wp:posOffset>934085</wp:posOffset>
                </wp:positionV>
                <wp:extent cx="220345" cy="262255"/>
                <wp:effectExtent l="12700" t="12700" r="26035" b="146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1pt;margin-top:73.55pt;height:20.65pt;width:17.35pt;z-index:251692032;mso-width-relative:page;mso-height-relative:page;" fillcolor="#FFFFFF [3201]" filled="t" stroked="t" coordsize="21600,21600" o:gfxdata="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e6/lp2wAAAAsBAAAPAAAAAAAAAAEAIAAAACIAAABkcnMvZG93bnJldi54bWxQ&#10;SwECFAAUAAAACACHTuJARnS+7mYCAADzBAAADgAAAAAAAAABACAAAAAqAQAAZHJzL2Uyb0RvYy54&#10;bWxQSwUGAAAAAAYABgBZAQAAAgYAAAAA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822325</wp:posOffset>
                </wp:positionV>
                <wp:extent cx="227965" cy="269875"/>
                <wp:effectExtent l="12700" t="12700" r="18415" b="222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71750" y="2389505"/>
                          <a:ext cx="2279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3pt;margin-top:64.75pt;height:21.25pt;width:17.95pt;z-index:251691008;mso-width-relative:page;mso-height-relative:page;" fillcolor="#FFFFFF [3201]" filled="t" stroked="t" coordsize="21600,21600" o:gfxdata="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zJtrNsAAAALAQAADwAAAAAAAAABACAAAAAiAAAAZHJz&#10;L2Rvd25yZXYueG1sUEsBAhQAFAAAAAgAh07iQHSVlotzAgAA/wQAAA4AAAAAAAAAAQAgAAAAKgEA&#10;AGRycy9lMm9Eb2MueG1sUEsFBgAAAAAGAAYAWQEAAA8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6094730</wp:posOffset>
                </wp:positionH>
                <wp:positionV relativeFrom="paragraph">
                  <wp:posOffset>1512570</wp:posOffset>
                </wp:positionV>
                <wp:extent cx="442595" cy="255905"/>
                <wp:effectExtent l="0" t="0" r="14605" b="31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9.9pt;margin-top:119.1pt;height:20.15pt;width:34.85pt;z-index:251700224;mso-width-relative:page;mso-height-relative:page;" fillcolor="#FFFFFF [3201]" filled="t" stroked="f" coordsize="21600,21600" o:gfxdata="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5KKQsNcAAAAMAQAADwAAAAAAAAABACAAAAAiAAAA&#10;ZHJzL2Rvd25yZXYueG1sUEsBAhQAFAAAAAgAh07iQIHMla1BAgAAjw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6049010</wp:posOffset>
                </wp:positionH>
                <wp:positionV relativeFrom="paragraph">
                  <wp:posOffset>2300605</wp:posOffset>
                </wp:positionV>
                <wp:extent cx="442595" cy="255905"/>
                <wp:effectExtent l="0" t="0" r="14605" b="31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6.3pt;margin-top:181.15pt;height:20.15pt;width:34.85pt;z-index:251700224;mso-width-relative:page;mso-height-relative:page;" fillcolor="#FFFFFF [3201]" filled="t" stroked="f" coordsize="21600,21600" o:gfxdata="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ZO1/u1QAAAAwBAAAPAAAAAAAAAAEAIAAAACIAAABkcnMv&#10;ZG93bnJldi54bWxQSwECFAAUAAAACACHTuJAIfOmYD8CAAC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6041390</wp:posOffset>
                </wp:positionH>
                <wp:positionV relativeFrom="paragraph">
                  <wp:posOffset>561340</wp:posOffset>
                </wp:positionV>
                <wp:extent cx="442595" cy="255905"/>
                <wp:effectExtent l="0" t="0" r="14605" b="31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5.7pt;margin-top:44.2pt;height:20.15pt;width:34.85pt;z-index:251700224;mso-width-relative:page;mso-height-relative:page;" fillcolor="#FFFFFF [3201]" filled="t" stroked="f" coordsize="21600,21600" o:gfxdata="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vfAAdYAAAALAQAADwAAAAAAAAABACAAAAAiAAAAZHJz&#10;L2Rvd25yZXYueG1sUEsBAhQAFAAAAAgAh07iQHsvFd8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6018530</wp:posOffset>
                </wp:positionH>
                <wp:positionV relativeFrom="paragraph">
                  <wp:posOffset>1049655</wp:posOffset>
                </wp:positionV>
                <wp:extent cx="442595" cy="255905"/>
                <wp:effectExtent l="0" t="0" r="14605" b="31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3.9pt;margin-top:82.65pt;height:20.15pt;width:34.85pt;z-index:251700224;mso-width-relative:page;mso-height-relative:page;" fillcolor="#FFFFFF [3201]" filled="t" stroked="f" coordsize="21600,21600" o:gfxdata="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5ebSTXAAAADAEAAA8AAAAAAAAAAQAgAAAAIgAAAGRy&#10;cy9kb3ducmV2LnhtbFBLAQIUABQAAAAIAIdO4kCGXlXmPwIAAI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4646930</wp:posOffset>
                </wp:positionH>
                <wp:positionV relativeFrom="paragraph">
                  <wp:posOffset>288925</wp:posOffset>
                </wp:positionV>
                <wp:extent cx="442595" cy="255905"/>
                <wp:effectExtent l="0" t="0" r="14605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9pt;margin-top:22.75pt;height:20.15pt;width:34.85pt;z-index:251700224;mso-width-relative:page;mso-height-relative:page;" fillcolor="#FFFFFF [3201]" filled="t" stroked="f" coordsize="21600,21600" o:gfxdata="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gHN1Y1AAAAAkBAAAPAAAAAAAAAAEAIAAAACIAAABkcnMvZG93&#10;bnJldi54bWxQSwECFAAUAAAACACHTuJAXyYh+T0CAACPBAAADgAAAAAAAAABACAAAAAj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3229610</wp:posOffset>
                </wp:positionH>
                <wp:positionV relativeFrom="paragraph">
                  <wp:posOffset>235585</wp:posOffset>
                </wp:positionV>
                <wp:extent cx="442595" cy="255905"/>
                <wp:effectExtent l="0" t="0" r="14605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3pt;margin-top:18.55pt;height:20.15pt;width:34.85pt;z-index:251700224;mso-width-relative:page;mso-height-relative:page;" fillcolor="#FFFFFF [3201]" filled="t" stroked="f" coordsize="21600,21600" o:gfxdata="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7f/ubVAAAACQEAAA8AAAAAAAAAAQAgAAAAIgAAAGRycy9k&#10;b3ducmV2LnhtbFBLAQIUABQAAAAIAIdO4kCiV2HA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250825</wp:posOffset>
                </wp:positionV>
                <wp:extent cx="442595" cy="255905"/>
                <wp:effectExtent l="0" t="0" r="14605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7pt;margin-top:19.75pt;height:20.15pt;width:34.85pt;z-index:251700224;mso-width-relative:page;mso-height-relative:page;" fillcolor="#FFFFFF [3201]" filled="t" stroked="f" coordsize="21600,21600" o:gfxdata="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gZDhS1gAAAAkBAAAPAAAAAAAAAAEAIAAAACIAAABkcnMv&#10;ZG93bnJldi54bWxQSwECFAAUAAAACACHTuJApcWhiz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                           </w:t>
      </w:r>
      <w:r>
        <w:drawing>
          <wp:inline distT="0" distB="0" distL="114300" distR="114300">
            <wp:extent cx="5158740" cy="3863340"/>
            <wp:effectExtent l="0" t="0" r="762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right="0" w:rightChars="0"/>
        <w:jc w:val="left"/>
      </w:pPr>
    </w:p>
    <w:p/>
    <w:p/>
    <w:tbl>
      <w:tblPr>
        <w:tblStyle w:val="7"/>
        <w:tblpPr w:leftFromText="180" w:rightFromText="180" w:vertAnchor="text" w:horzAnchor="page" w:tblpX="10867" w:tblpY="-3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hint="default" w:cs="Calibri"/>
                <w:color w:val="auto"/>
                <w:sz w:val="22"/>
                <w:szCs w:val="22"/>
                <w:lang w:val="en-US"/>
              </w:rPr>
              <w:t>6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cs="Calibri"/>
                <w:color w:val="auto"/>
                <w:sz w:val="22"/>
                <w:szCs w:val="22"/>
                <w:lang w:val="en-US"/>
              </w:rPr>
              <w:t>AUTO Mode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26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firstLine="110" w:firstLineChars="5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7</w:t>
            </w: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Outside temp</w:t>
            </w: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8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/>
                <w:color w:val="auto"/>
                <w:sz w:val="20"/>
                <w:szCs w:val="20"/>
                <w:lang w:val="en-US"/>
              </w:rPr>
              <w:t>SYNC Mode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26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</w:tr>
    </w:tbl>
    <w:p>
      <w:r>
        <w:rPr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1259840</wp:posOffset>
                </wp:positionV>
                <wp:extent cx="442595" cy="255905"/>
                <wp:effectExtent l="0" t="0" r="14605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99.2pt;height:20.15pt;width:34.85pt;z-index:251698176;mso-width-relative:page;mso-height-relative:page;" fillcolor="#FFFFFF [3201]" filled="t" stroked="f" coordsize="21600,21600" o:gfxdata="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VK2I21QAAAAsBAAAPAAAAAAAAAAEAIAAAACIAAABkcnMv&#10;ZG93bnJldi54bWxQSwECFAAUAAAACACHTuJASrbUHz8CAAC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1197610</wp:posOffset>
                </wp:positionV>
                <wp:extent cx="442595" cy="255905"/>
                <wp:effectExtent l="0" t="0" r="14605" b="31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45pt;margin-top:94.3pt;height:20.15pt;width:34.85pt;z-index:251700224;mso-width-relative:page;mso-height-relative:page;" fillcolor="#FFFFFF [3201]" filled="t" stroked="f" coordsize="21600,21600" o:gfxdata="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bp5g81gAAAAsBAAAPAAAAAAAAAAEAIAAAACIAAABkcnMv&#10;ZG93bnJldi54bWxQSwECFAAUAAAACACHTuJAiHrUcT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1287780</wp:posOffset>
                </wp:positionV>
                <wp:extent cx="442595" cy="255905"/>
                <wp:effectExtent l="0" t="0" r="14605" b="31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5pt;margin-top:101.4pt;height:20.15pt;width:34.85pt;z-index:251700224;mso-width-relative:page;mso-height-relative:page;" fillcolor="#FFFFFF [3201]" filled="t" stroked="f" coordsize="21600,21600" o:gfxdata="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Yg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ljG/F2yYz5QV3MyoH+gbu3jFUxxAzH&#10;2gUNF3MVusXA3eViuUxJOKWWha3ZWR6ho9QGlscAlUwtiTJ12vTq4ZympvY7FRfh9pyyXr4ji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mToR01gAAAAsBAAAPAAAAAAAAAAEAIAAAACIAAABkcnMv&#10;ZG93bnJldi54bWxQSwECFAAUAAAACACHTuJAdQuUSD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1183005</wp:posOffset>
                </wp:positionV>
                <wp:extent cx="442595" cy="255905"/>
                <wp:effectExtent l="0" t="0" r="14605" b="31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7.2pt;margin-top:93.15pt;height:20.15pt;width:34.85pt;z-index:251700224;mso-width-relative:page;mso-height-relative:page;" fillcolor="#FFFFFF [3201]" filled="t" stroked="f" coordsize="21600,21600" o:gfxdata="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Zg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mPcH0tT2bMD+piVg70D9y9ZayKIWY4&#10;1i5ouJir0C0G7i4Xy2VKwim1LGzNzvIIHaU2sDwGqGRqSZSp06ZXD+c0NbXfqbgIt+eU9fIdWf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4lsN/dYAAAALAQAADwAAAAAAAAABACAAAAAiAAAAZHJz&#10;L2Rvd25yZXYueG1sUEsBAhQAFAAAAAgAh07iQHKZVAM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1293495</wp:posOffset>
                </wp:positionV>
                <wp:extent cx="442595" cy="255905"/>
                <wp:effectExtent l="0" t="0" r="14605" b="31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2pt;margin-top:101.85pt;height:20.15pt;width:34.85pt;z-index:251700224;mso-width-relative:page;mso-height-relative:page;" fillcolor="#FFFFFF [3201]" filled="t" stroked="f" coordsize="21600,21600" o:gfxdata="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OrxXtYAAAALAQAADwAAAAAAAAABACAAAAAiAAAAZHJz&#10;L2Rvd25yZXYueG1sUEsBAhQAFAAAAAgAh07iQI/oFDo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2989580</wp:posOffset>
                </wp:positionH>
                <wp:positionV relativeFrom="paragraph">
                  <wp:posOffset>1203325</wp:posOffset>
                </wp:positionV>
                <wp:extent cx="442595" cy="255905"/>
                <wp:effectExtent l="0" t="0" r="14605" b="31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4pt;margin-top:94.75pt;height:20.15pt;width:34.85pt;z-index:251700224;mso-width-relative:page;mso-height-relative:page;" fillcolor="#FFFFFF [3201]" filled="t" stroked="f" coordsize="21600,21600" o:gfxdata="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YQ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mPcH0tT2bMD+piVg70D9y9ZayKIWY4&#10;1i5ouJir0C0G7i4Xy2VKwim1LGzNzvIIHaU2sDwGqGRqSZSp06ZXD+c0NbXfqbgIt+eU9fIdWf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QRbTNYAAAALAQAADwAAAAAAAAABACAAAAAiAAAAZHJz&#10;L2Rvd25yZXYueG1sUEsBAhQAFAAAAAgAh07iQHy91ZQ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706755</wp:posOffset>
                </wp:positionV>
                <wp:extent cx="0" cy="292735"/>
                <wp:effectExtent l="48895" t="0" r="57785" b="1206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64200" y="1682750"/>
                          <a:ext cx="0" cy="2927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5.4pt;margin-top:55.65pt;height:23.05pt;width:0pt;z-index:251723776;mso-width-relative:page;mso-height-relative:page;" filled="f" stroked="t" coordsize="21600,21600" o:gfxdata="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UTB8DXAAAACwEAAA8AAAAAAAAAAQAg&#10;AAAAIgAAAGRycy9kb3ducmV2LnhtbFBLAQIUABQAAAAIAIdO4kC/F41VDwIAACkEAAAOAAAAAAAA&#10;AAEAIAAAACY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5861050</wp:posOffset>
                </wp:positionH>
                <wp:positionV relativeFrom="paragraph">
                  <wp:posOffset>727710</wp:posOffset>
                </wp:positionV>
                <wp:extent cx="442595" cy="271145"/>
                <wp:effectExtent l="0" t="0" r="14605" b="31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1.5pt;margin-top:57.3pt;height:21.35pt;width:34.85pt;z-index:251700224;mso-width-relative:page;mso-height-relative:page;" fillcolor="#FFFFFF [3201]" filled="t" stroked="f" coordsize="21600,21600" o:gfxdata="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Pc7/nXAAAACwEAAA8AAAAAAAAAAQAgAAAAIgAAAGRy&#10;cy9kb3ducmV2LnhtbFBLAQIUABQAAAAIAIdO4kBFiHfIPwIAAI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703580</wp:posOffset>
                </wp:positionV>
                <wp:extent cx="220345" cy="269875"/>
                <wp:effectExtent l="12700" t="12700" r="26035" b="222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2.4pt;margin-top:55.4pt;height:21.25pt;width:17.35pt;z-index:251720704;mso-width-relative:page;mso-height-relative:page;" fillcolor="#FFFFFF [3201]" filled="t" stroked="t" coordsize="21600,21600" o:gfxdata="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BTjNHbAAAACwEAAA8AAAAAAAAAAQAgAAAAIgAAAGRycy9kb3ducmV2Lnht&#10;bFBLAQIUABQAAAAIAIdO4kBJDS0naAIAAPMEAAAOAAAAAAAAAAEAIAAAACoBAABkcnMvZTJvRG9j&#10;LnhtbFBLBQYAAAAABgAGAFkBAAAE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ragraph">
                  <wp:posOffset>676910</wp:posOffset>
                </wp:positionV>
                <wp:extent cx="220345" cy="269875"/>
                <wp:effectExtent l="12700" t="12700" r="2603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8pt;margin-top:53.3pt;height:21.25pt;width:17.35pt;z-index:251697152;mso-width-relative:page;mso-height-relative:page;" fillcolor="#FFFFFF [3201]" filled="t" stroked="t" coordsize="21600,21600" o:gfxdata="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Eu0b9sAAAALAQAADwAAAAAAAAABACAAAAAiAAAAZHJzL2Rvd25yZXYueG1s&#10;UEsBAhQAFAAAAAgAh07iQCxzEy5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1029335</wp:posOffset>
                </wp:positionH>
                <wp:positionV relativeFrom="paragraph">
                  <wp:posOffset>596900</wp:posOffset>
                </wp:positionV>
                <wp:extent cx="220345" cy="269875"/>
                <wp:effectExtent l="12700" t="12700" r="26035" b="222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05pt;margin-top:47pt;height:21.25pt;width:17.35pt;z-index:251696128;mso-width-relative:page;mso-height-relative:page;" fillcolor="#FFFFFF [3201]" filled="t" stroked="t" coordsize="21600,21600" o:gfxdata="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c4X3jZAAAACgEAAA8AAAAAAAAAAQAgAAAAIgAAAGRycy9kb3ducmV2LnhtbFBL&#10;AQIUABQAAAAIAIdO4kBM7CdrZwIAAPMEAAAOAAAAAAAAAAEAIAAAACgBAABkcnMvZTJvRG9jLnht&#10;bFBLBQYAAAAABgAGAFkBAAAB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401955</wp:posOffset>
                </wp:positionV>
                <wp:extent cx="328930" cy="209550"/>
                <wp:effectExtent l="0" t="0" r="6350" b="381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6pt;margin-top:31.65pt;height:16.5pt;width:25.9pt;z-index:251698176;mso-width-relative:page;mso-height-relative:page;" fillcolor="#FFFFFF [3201]" filled="t" stroked="f" coordsize="21600,21600" o:gfxdata="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OI/nzUAAAACAEAAA8AAAAAAAAAAQAgAAAAIgAAAGRycy9k&#10;b3ducmV2LnhtbFBLAQIUABQAAAAIAIdO4kBwaeT6PwIAAI8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18"/>
                          <w:szCs w:val="18"/>
                          <w:lang w:val="en-US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4135755</wp:posOffset>
                </wp:positionH>
                <wp:positionV relativeFrom="paragraph">
                  <wp:posOffset>640715</wp:posOffset>
                </wp:positionV>
                <wp:extent cx="1663700" cy="13970"/>
                <wp:effectExtent l="0" t="4445" r="12700" b="1206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07230" y="1664335"/>
                          <a:ext cx="1663700" cy="139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5.65pt;margin-top:50.45pt;height:1.1pt;width:131pt;z-index:251722752;mso-width-relative:page;mso-height-relative:page;" filled="f" stroked="t" coordsize="21600,21600" o:gfxdata="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f1GLzYAAAA&#10;CwEAAA8AAAAAAAAAAQAgAAAAIgAAAGRycy9kb3ducmV2LnhtbFBLAQIUABQAAAAIAIdO4kBo8359&#10;5AEAALkDAAAOAAAAAAAAAAEAIAAAACcBAABkcnMvZTJvRG9jLnhtbFBLBQYAAAAABgAGAFkBAAB9&#10;BQAAAAA=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2609215</wp:posOffset>
                </wp:positionH>
                <wp:positionV relativeFrom="paragraph">
                  <wp:posOffset>654685</wp:posOffset>
                </wp:positionV>
                <wp:extent cx="1529715" cy="11430"/>
                <wp:effectExtent l="0" t="4445" r="9525" b="69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77490" y="1694815"/>
                          <a:ext cx="1529715" cy="1143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05.45pt;margin-top:51.55pt;height:0.9pt;width:120.45pt;z-index:251721728;mso-width-relative:page;mso-height-relative:page;" filled="f" stroked="t" coordsize="21600,21600" o:gfxdata="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+6YRP2QAA&#10;AAsBAAAPAAAAAAAAAAEAIAAAACIAAABkcnMvZG93bnJldi54bWxQSwECFAAUAAAACACHTuJAc4FX&#10;zOQBAAC5AwAADgAAAAAAAAABACAAAAAoAQAAZHJzL2Uyb0RvYy54bWxQSwUGAAAAAAYABgBZAQAA&#10;fgUAAAAA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1260475</wp:posOffset>
                </wp:positionH>
                <wp:positionV relativeFrom="paragraph">
                  <wp:posOffset>661035</wp:posOffset>
                </wp:positionV>
                <wp:extent cx="1128395" cy="1905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21435" y="1702435"/>
                          <a:ext cx="1128395" cy="1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99.25pt;margin-top:52.05pt;height:0.15pt;width:88.85pt;z-index:251719680;mso-width-relative:page;mso-height-relative:page;" filled="f" stroked="t" coordsize="21600,21600" o:gfxdata="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cEaqfaAAAACwEA&#10;AA8AAAAAAAAAAQAgAAAAIgAAAGRycy9kb3ducmV2LnhtbFBLAQIUABQAAAAIAIdO4kA8HboM3wEA&#10;ALgDAAAOAAAAAAAAAAEAIAAAACkBAABkcnMvZTJvRG9jLnhtbFBLBQYAAAAABgAGAFkBAAB6BQAA&#10;AAA=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5265420" cy="1363980"/>
            <wp:effectExtent l="0" t="0" r="7620" b="7620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3.2 </w:t>
      </w:r>
      <w:r>
        <w:t>Media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Widget</w:t>
      </w:r>
    </w:p>
    <w:p>
      <w:pPr>
        <w:pStyle w:val="8"/>
        <w:rPr>
          <w:rFonts w:hint="default"/>
          <w:sz w:val="20"/>
          <w:lang w:val="en-US"/>
        </w:rPr>
      </w:pPr>
      <w:r>
        <w:pict>
          <v:group id="_x0000_s1110" o:spid="_x0000_s1110" o:spt="203" style="position:absolute;left:0pt;margin-left:28.4pt;margin-top:26.95pt;height:373.15pt;width:437.8pt;mso-position-horizontal-relative:page;mso-wrap-distance-bottom:0pt;mso-wrap-distance-top:0pt;z-index:-251638784;mso-width-relative:page;mso-height-relative:page;" coordorigin="881,849" coordsize="8756,7463">
            <o:lock v:ext="edit"/>
            <v:shape id="_x0000_s1111" o:spid="_x0000_s1111" o:spt="75" type="#_x0000_t75" style="position:absolute;left:1440;top:848;height:7463;width:8196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112" o:spid="_x0000_s1112" o:spt="1" style="position:absolute;left:4240;top:1880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3" o:spid="_x0000_s1113" style="position:absolute;left:4235;top:1875;height:492;width:492;" fillcolor="#000000" filled="t" stroked="f" coordorigin="4235,1875" coordsize="492,492" path="m4721,2367l4241,2367,4239,2367,4237,2365,4235,2363,4235,2361,4235,1881,4235,1879,4237,1877,4239,1875,4241,1875,4721,1875,4723,1875,4725,1877,4727,1879,4727,1881,4247,1881,4241,1887,4247,1887,4247,2355,4241,2355,4247,2361,4727,2361,4727,2363,4725,2365,4723,2367,4721,2367xm4247,1887l4241,1887,4247,1881,4247,1887xm4715,1887l4247,1887,4247,1881,4715,1881,4715,1887xm4715,2361l4715,1881,4721,1887,4727,1887,4727,2355,4721,2355,4715,2361xm4727,1887l4721,1887,4715,1881,4727,1881,4727,1887xm4247,2361l4241,2355,4247,2355,4247,2361xm4715,2361l4247,2361,4247,2355,4715,2355,4715,2361xm4727,2361l4715,2361,4721,2355,4727,2355,4727,2361xe">
              <v:path arrowok="t"/>
              <v:fill on="t" focussize="0,0"/>
              <v:stroke on="f"/>
              <v:imagedata o:title=""/>
              <o:lock v:ext="edit"/>
            </v:shape>
            <v:rect id="_x0000_s1114" o:spid="_x0000_s1114" o:spt="1" style="position:absolute;left:4080;top:5821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5" o:spid="_x0000_s1115" style="position:absolute;left:4075;top:5815;height:492;width:492;" fillcolor="#000000" filled="t" stroked="f" coordorigin="4075,5815" coordsize="492,492" path="m4561,6307l4081,6307,4079,6307,4077,6305,4075,6303,4075,6301,4075,5821,4075,5819,4077,5817,4079,5815,4081,5815,4561,5815,4563,5815,4565,5817,4567,5819,4567,5821,4087,5821,4081,5827,4087,5827,4087,6295,4081,6295,4087,6301,4567,6301,4567,6303,4565,6305,4563,6307,4561,6307xm4087,5827l4081,5827,4087,5821,4087,5827xm4555,5827l4087,5827,4087,5821,4555,5821,4555,5827xm4555,6301l4555,5821,4561,5827,4567,5827,4567,6295,4561,6295,4555,6301xm4567,5827l4561,5827,4555,5821,4567,5821,4567,5827xm4087,6301l4081,6295,4087,6295,4087,6301xm4555,6301l4087,6301,4087,6295,4555,6295,4555,6301xm4567,6301l4555,6301,4561,6295,4567,6295,4567,6301xe">
              <v:path arrowok="t"/>
              <v:fill on="t" focussize="0,0"/>
              <v:stroke on="f"/>
              <v:imagedata o:title=""/>
              <o:lock v:ext="edit"/>
            </v:shape>
            <v:rect id="_x0000_s1116" o:spid="_x0000_s1116" o:spt="1" style="position:absolute;left:3340;top:6500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7" o:spid="_x0000_s1117" style="position:absolute;left:3335;top:6495;height:492;width:492;" fillcolor="#000000" filled="t" stroked="f" coordorigin="3335,6495" coordsize="492,492" path="m3821,6987l3341,6987,3339,6987,3337,6985,3335,6983,3335,6981,3335,6501,3335,6499,3337,6497,3339,6495,3341,6495,3821,6495,3823,6495,3825,6497,3827,6499,3827,6501,3347,6501,3341,6507,3347,6507,3347,6975,3341,6975,3347,6981,3827,6981,3827,6983,3825,6985,3823,6987,3821,6987xm3347,6507l3341,6507,3347,6501,3347,6507xm3815,6507l3347,6507,3347,6501,3815,6501,3815,6507xm3815,6981l3815,6501,3821,6507,3827,6507,3827,6975,3821,6975,3815,6981xm3827,6507l3821,6507,3815,6501,3827,6501,3827,6507xm3347,6981l3341,6975,3347,6975,3347,6981xm3815,6981l3347,6981,3347,6975,3815,6975,3815,6981xm3827,6981l3815,6981,3821,6975,3827,6975,3827,6981xe">
              <v:path arrowok="t"/>
              <v:fill on="t" focussize="0,0"/>
              <v:stroke on="f"/>
              <v:imagedata o:title=""/>
              <o:lock v:ext="edit"/>
            </v:shape>
            <v:rect id="_x0000_s1118" o:spid="_x0000_s1118" o:spt="1" style="position:absolute;left:880;top:3995;height:701;width:6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9" o:spid="_x0000_s1119" o:spt="202" type="#_x0000_t202" style="position:absolute;left:4389;top:1967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20" o:spid="_x0000_s1120" o:spt="202" type="#_x0000_t202" style="position:absolute;left:1029;top:4080;height:245;width:3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570</w:t>
                    </w:r>
                  </w:p>
                </w:txbxContent>
              </v:textbox>
            </v:shape>
            <v:shape id="_x0000_s1121" o:spid="_x0000_s1121" o:spt="202" type="#_x0000_t202" style="position:absolute;left:4228;top:5908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122" o:spid="_x0000_s1122" o:spt="202" type="#_x0000_t202" style="position:absolute;left:3489;top:6587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213360</wp:posOffset>
                </wp:positionV>
                <wp:extent cx="453390" cy="264160"/>
                <wp:effectExtent l="0" t="0" r="3810" b="1016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635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3pt;margin-top:16.8pt;height:20.8pt;width:35.7pt;z-index:251746304;mso-width-relative:page;mso-height-relative:page;" fillcolor="#FFFFFF [3201]" filled="t" stroked="f" coordsize="21600,21600" o:gfxdata="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ueEGG1gAAAAkBAAAPAAAAAAAAAAEAIAAAACIAAABk&#10;cnMvZG93bnJldi54bWxQSwECFAAUAAAACACHTuJAW4ZLP0ECAACRBAAADgAAAAAAAAABACAAAAAl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635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1981835</wp:posOffset>
                </wp:positionV>
                <wp:extent cx="453390" cy="264160"/>
                <wp:effectExtent l="0" t="0" r="3810" b="1016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03595" y="3166110"/>
                          <a:ext cx="45339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258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0pt;margin-top:156.05pt;height:20.8pt;width:35.7pt;z-index:251745280;mso-width-relative:page;mso-height-relative:page;" fillcolor="#FFFFFF [3201]" filled="t" stroked="f" coordsize="21600,21600" o:gfxdata="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20QqjNcAAAALAQAADwAAAAAA&#10;AAABACAAAAAiAAAAZHJzL2Rvd25yZXYueG1sUEsBAhQAFAAAAAgAh07iQH0j2fNNAgAAnQQAAA4A&#10;AAAAAAAAAQAgAAAAJg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258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4051300</wp:posOffset>
                </wp:positionV>
                <wp:extent cx="4610100" cy="55245"/>
                <wp:effectExtent l="0" t="4445" r="7620" b="1651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0" cy="552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1.15pt;margin-top:319pt;height:4.35pt;width:363pt;z-index:251729920;mso-width-relative:page;mso-height-relative:page;" filled="f" stroked="t" coordsize="21600,21600" o:gfxdata="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FSLU2QAAAAsBAAAPAAAAAAAAAAEA&#10;IAAAACIAAABkcnMvZG93bnJldi54bWxQSwECFAAUAAAACACHTuJAsLnZWNUBAACtAwAADgAAAAAA&#10;AAABACAAAAAoAQAAZHJzL2Uyb0RvYy54bWxQSwUGAAAAAAYABgBZAQAAbw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1270635</wp:posOffset>
                </wp:positionV>
                <wp:extent cx="12700" cy="1683385"/>
                <wp:effectExtent l="48260" t="0" r="60960" b="825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6833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43.95pt;margin-top:100.05pt;height:132.55pt;width:1pt;z-index:251743232;mso-width-relative:page;mso-height-relative:page;" filled="f" stroked="t" coordsize="21600,21600" o:gfxdata="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PU2Rj2wAAAAsBAAAPAAAAAAAA&#10;AAEAIAAAACIAAABkcnMvZG93bnJldi54bWxQSwECFAAUAAAACACHTuJAmflYbw8CAAAsBAAADgAA&#10;AAAAAAABACAAAAAqAQAAZHJzL2Uyb0RvYy54bWxQSwUGAAAAAAYABgBZAQAAqwUAAAAA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1232535</wp:posOffset>
                </wp:positionV>
                <wp:extent cx="3242945" cy="635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22550" y="2882900"/>
                          <a:ext cx="3242945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2.5pt;margin-top:97.05pt;height:0.5pt;width:255.35pt;z-index:251744256;mso-width-relative:page;mso-height-relative:page;" filled="f" stroked="t" coordsize="21600,21600" o:gfxdata="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tNmGzZAAAACwEAAA8AAAAA&#10;AAAAAQAgAAAAIgAAAGRycy9kb3ducmV2LnhtbFBLAQIUABQAAAAIAIdO4kDqVeRU2gEAALADAAAO&#10;AAAAAAAAAAEAIAAAACgBAABkcnMvZTJvRG9jLnhtbFBLBQYAAAAABgAGAFkBAAB0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3026410</wp:posOffset>
                </wp:positionV>
                <wp:extent cx="321183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3500" y="4639310"/>
                          <a:ext cx="32118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pt;margin-top:238.3pt;height:0pt;width:252.9pt;z-index:251742208;mso-width-relative:page;mso-height-relative:page;" filled="f" stroked="t" coordsize="21600,21600" o:gfxdata="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IZXJ2AAAAAsBAAAPAAAAAAAA&#10;AAEAIAAAACIAAABkcnMvZG93bnJldi54bWxQSwECFAAUAAAACACHTuJA0HPecNkBAACrAwAADgAA&#10;AAAAAAABACAAAAAnAQAAZHJzL2Uyb0RvYy54bWxQSwUGAAAAAAYABgBZAQAAcg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2169795</wp:posOffset>
                </wp:positionH>
                <wp:positionV relativeFrom="paragraph">
                  <wp:posOffset>3658870</wp:posOffset>
                </wp:positionV>
                <wp:extent cx="3480435" cy="15240"/>
                <wp:effectExtent l="0" t="4445" r="9525" b="1079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0435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0.85pt;margin-top:288.1pt;height:1.2pt;width:274.05pt;z-index:251728896;mso-width-relative:page;mso-height-relative:page;" filled="f" stroked="t" coordsize="21600,21600" o:gfxdata="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2FVKXaAAAACwEAAA8AAAAAAAAA&#10;AQAgAAAAIgAAAGRycy9kb3ducmV2LnhtbFBLAQIUABQAAAAIAIdO4kCGgunP1gEAAK0DAAAOAAAA&#10;AAAAAAEAIAAAACkBAABkcnMvZTJvRG9jLnhtbFBLBQYAAAAABgAGAFkBAABx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3676650</wp:posOffset>
                </wp:positionV>
                <wp:extent cx="734060" cy="381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1895" y="5201285"/>
                          <a:ext cx="734060" cy="381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9.85pt;margin-top:289.5pt;height:0.3pt;width:57.8pt;z-index:251727872;mso-width-relative:page;mso-height-relative:page;" filled="f" stroked="t" coordsize="21600,21600" o:gfxdata="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ZfxZdoA&#10;AAALAQAADwAAAAAAAAABACAAAAAiAAAAZHJzL2Rvd25yZXYueG1sUEsBAhQAFAAAAAgAh07iQDhm&#10;VRzkAQAAtwMAAA4AAAAAAAAAAQAgAAAAKQEAAGRycy9lMm9Eb2MueG1sUEsFBgAAAAAGAAYAWQEA&#10;AH8FAAAAAA=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3292475</wp:posOffset>
                </wp:positionV>
                <wp:extent cx="1212215" cy="6985"/>
                <wp:effectExtent l="0" t="4445" r="6985" b="1143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8245" y="4923790"/>
                          <a:ext cx="1212215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0.35pt;margin-top:259.25pt;height:0.55pt;width:95.45pt;z-index:251726848;mso-width-relative:page;mso-height-relative:page;" filled="f" stroked="t" coordsize="21600,21600" o:gfxdata="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h8x3HZAAAACwEA&#10;AA8AAAAAAAAAAQAgAAAAIgAAAGRycy9kb3ducmV2LnhtbFBLAQIUABQAAAAIAIdO4kAamnUP4AEA&#10;ALgDAAAOAAAAAAAAAAEAIAAAACgBAABkcnMvZTJvRG9jLnhtbFBLBQYAAAAABgAGAFkBAAB6BQAA&#10;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1036955</wp:posOffset>
                </wp:positionH>
                <wp:positionV relativeFrom="paragraph">
                  <wp:posOffset>743585</wp:posOffset>
                </wp:positionV>
                <wp:extent cx="1405890" cy="0"/>
                <wp:effectExtent l="0" t="0" r="0" b="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8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1.65pt;margin-top:58.55pt;height:0pt;width:110.7pt;z-index:251725824;mso-width-relative:page;mso-height-relative:page;" filled="f" stroked="t" coordsize="21600,21600" o:gfxdata="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SzRf3YAAAACwEAAA8AAAAAAAAAAQAgAAAA&#10;IgAAAGRycy9kb3ducmV2LnhtbFBLAQIUABQAAAAIAIdO4kC7wSeK0gEAAKkDAAAOAAAAAAAAAAEA&#10;IAAAACcBAABkcnMvZTJvRG9jLnhtbFBLBQYAAAAABgAGAFkBAABr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741045</wp:posOffset>
                </wp:positionV>
                <wp:extent cx="2750185" cy="20955"/>
                <wp:effectExtent l="0" t="4445" r="8255" b="50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98445" y="2372360"/>
                          <a:ext cx="2750185" cy="209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16.35pt;margin-top:58.35pt;height:1.65pt;width:216.55pt;z-index:251724800;mso-width-relative:page;mso-height-relative:page;" filled="f" stroked="t" coordsize="21600,21600" o:gfxdata="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0xZXc2AAA&#10;AAsBAAAPAAAAAAAAAAEAIAAAACIAAABkcnMvZG93bnJldi54bWxQSwECFAAUAAAACACHTuJAPBvv&#10;n+UBAADDAwAADgAAAAAAAAABACAAAAAnAQAAZHJzL2Uyb0RvYy54bWxQSwUGAAAAAAYABgBZAQAA&#10;fg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pict>
          <v:shape id="_x0000_s1123" o:spid="_x0000_s1123" o:spt="202" type="#_x0000_t202" style="position:absolute;left:0pt;margin-left:517.85pt;margin-top:211pt;height:115.2pt;width:376.75pt;mso-position-horizontal-relative:page;mso-wrap-distance-bottom:0pt;mso-wrap-distance-top:0pt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7533" w:type="dxa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82"/>
                    <w:gridCol w:w="1980"/>
                    <w:gridCol w:w="1508"/>
                    <w:gridCol w:w="2337"/>
                    <w:gridCol w:w="112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1980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Description</w:t>
                        </w:r>
                      </w:p>
                    </w:tc>
                    <w:tc>
                      <w:tcPr>
                        <w:tcW w:w="1508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306" w:right="8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Font(Pixel)</w:t>
                        </w:r>
                      </w:p>
                    </w:tc>
                    <w:tc>
                      <w:tcPr>
                        <w:tcW w:w="2337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0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Posistion</w:t>
                        </w:r>
                      </w:p>
                    </w:tc>
                    <w:tc>
                      <w:tcPr>
                        <w:tcW w:w="1126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Color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8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Label: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USB</w:t>
                        </w:r>
                        <w:r>
                          <w:rPr>
                            <w:spacing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Music</w:t>
                        </w:r>
                      </w:p>
                    </w:tc>
                    <w:tc>
                      <w:tcPr>
                        <w:tcW w:w="1508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34</w:t>
                        </w:r>
                      </w:p>
                    </w:tc>
                    <w:tc>
                      <w:tcPr>
                        <w:tcW w:w="2337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2" w:hRule="atLeast"/>
                    </w:trPr>
                    <w:tc>
                      <w:tcPr>
                        <w:tcW w:w="582" w:type="dxa"/>
                        <w:shd w:val="clear" w:color="auto" w:fill="DEEAF6"/>
                      </w:tcPr>
                      <w:p>
                        <w:pPr>
                          <w:pStyle w:val="1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980" w:type="dxa"/>
                        <w:shd w:val="clear" w:color="auto" w:fill="DEEAF6"/>
                      </w:tcPr>
                      <w:p>
                        <w:pPr>
                          <w:pStyle w:val="16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Singer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1508" w:type="dxa"/>
                        <w:shd w:val="clear" w:color="auto" w:fill="DEEAF6"/>
                      </w:tcPr>
                      <w:p>
                        <w:pPr>
                          <w:pStyle w:val="16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2337" w:type="dxa"/>
                        <w:shd w:val="clear" w:color="auto" w:fill="DEEAF6"/>
                      </w:tcPr>
                      <w:p>
                        <w:pPr>
                          <w:pStyle w:val="16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DEEAF6"/>
                      </w:tcPr>
                      <w:p>
                        <w:pPr>
                          <w:pStyle w:val="16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Media</w:t>
                        </w:r>
                        <w:r>
                          <w:rPr>
                            <w:spacing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title</w:t>
                        </w:r>
                      </w:p>
                    </w:tc>
                    <w:tc>
                      <w:tcPr>
                        <w:tcW w:w="1508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48</w:t>
                        </w:r>
                      </w:p>
                    </w:tc>
                    <w:tc>
                      <w:tcPr>
                        <w:tcW w:w="2337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  <w10:wrap type="topAndBottom"/>
          </v:shape>
        </w:pict>
      </w:r>
    </w:p>
    <w:tbl>
      <w:tblPr>
        <w:tblStyle w:val="7"/>
        <w:tblpPr w:leftFromText="180" w:rightFromText="180" w:vertAnchor="text" w:horzAnchor="page" w:tblpX="8875" w:tblpY="160"/>
        <w:tblOverlap w:val="never"/>
        <w:tblW w:w="673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2"/>
        <w:gridCol w:w="2670"/>
        <w:gridCol w:w="1429"/>
        <w:gridCol w:w="20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5B9BD3"/>
          </w:tcPr>
          <w:p>
            <w:pPr>
              <w:pStyle w:val="16"/>
              <w:spacing w:before="32"/>
              <w:ind w:left="97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No.</w:t>
            </w:r>
          </w:p>
        </w:tc>
        <w:tc>
          <w:tcPr>
            <w:tcW w:w="2670" w:type="dxa"/>
            <w:shd w:val="clear" w:color="auto" w:fill="5B9BD3"/>
          </w:tcPr>
          <w:p>
            <w:pPr>
              <w:pStyle w:val="16"/>
              <w:spacing w:before="32"/>
              <w:ind w:left="132"/>
              <w:rPr>
                <w:rFonts w:hint="default" w:ascii="Calibri" w:hAnsi="Calibri" w:cs="Calibri"/>
                <w:b/>
                <w:sz w:val="24"/>
                <w:lang w:val="en-US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File name</w:t>
            </w:r>
          </w:p>
        </w:tc>
        <w:tc>
          <w:tcPr>
            <w:tcW w:w="1429" w:type="dxa"/>
            <w:shd w:val="clear" w:color="auto" w:fill="5B9BD3"/>
          </w:tcPr>
          <w:p>
            <w:pPr>
              <w:pStyle w:val="16"/>
              <w:spacing w:before="32"/>
              <w:ind w:left="306" w:right="83"/>
              <w:jc w:val="center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Size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(Pixel)</w:t>
            </w:r>
          </w:p>
        </w:tc>
        <w:tc>
          <w:tcPr>
            <w:tcW w:w="2052" w:type="dxa"/>
            <w:shd w:val="clear" w:color="auto" w:fill="5B9BD3"/>
          </w:tcPr>
          <w:p>
            <w:pPr>
              <w:pStyle w:val="16"/>
              <w:spacing w:before="32"/>
              <w:ind w:left="105"/>
              <w:rPr>
                <w:rFonts w:hint="default" w:ascii="Calibri" w:hAnsi="Calibri" w:cs="Calibri"/>
                <w:b/>
                <w:sz w:val="24"/>
                <w:lang w:val="en-US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68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A1</w:t>
            </w:r>
          </w:p>
        </w:tc>
        <w:tc>
          <w:tcPr>
            <w:tcW w:w="2670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widget_media_album_bg.png</w:t>
            </w:r>
          </w:p>
          <w:p>
            <w:pPr>
              <w:pStyle w:val="16"/>
              <w:spacing w:before="4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BBD4EC"/>
          </w:tcPr>
          <w:p>
            <w:pPr>
              <w:pStyle w:val="16"/>
              <w:spacing w:before="4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34</w:t>
            </w:r>
          </w:p>
        </w:tc>
        <w:tc>
          <w:tcPr>
            <w:tcW w:w="2052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ind w:firstLine="120" w:firstLineChars="50"/>
              <w:jc w:val="left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A2</w:t>
            </w:r>
          </w:p>
        </w:tc>
        <w:tc>
          <w:tcPr>
            <w:tcW w:w="2670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cover_art.jpg(Large)</w:t>
            </w:r>
          </w:p>
          <w:p>
            <w:pPr>
              <w:pStyle w:val="1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DEEAF6"/>
          </w:tcPr>
          <w:p>
            <w:pPr>
              <w:pStyle w:val="1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30</w:t>
            </w:r>
          </w:p>
        </w:tc>
        <w:tc>
          <w:tcPr>
            <w:tcW w:w="2052" w:type="dxa"/>
            <w:shd w:val="clear" w:color="auto" w:fill="DEEAF6"/>
          </w:tcPr>
          <w:p>
            <w:pPr>
              <w:pStyle w:val="16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5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A3</w:t>
            </w:r>
          </w:p>
        </w:tc>
        <w:tc>
          <w:tcPr>
            <w:tcW w:w="2670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cover_art.jpg (Small)</w:t>
            </w:r>
          </w:p>
          <w:p>
            <w:pPr>
              <w:pStyle w:val="16"/>
              <w:spacing w:before="45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BBD4EC"/>
          </w:tcPr>
          <w:p>
            <w:pPr>
              <w:pStyle w:val="16"/>
              <w:spacing w:before="45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48</w:t>
            </w:r>
          </w:p>
        </w:tc>
        <w:tc>
          <w:tcPr>
            <w:tcW w:w="2052" w:type="dxa"/>
            <w:shd w:val="clear" w:color="auto" w:fill="BBD4EC"/>
          </w:tcPr>
          <w:p>
            <w:pPr>
              <w:pStyle w:val="16"/>
              <w:spacing w:before="45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A4</w:t>
            </w:r>
          </w:p>
        </w:tc>
        <w:tc>
          <w:tcPr>
            <w:tcW w:w="2670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widget_media_pg_s.png</w:t>
            </w:r>
          </w:p>
          <w:p>
            <w:pPr>
              <w:pStyle w:val="1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ind w:firstLine="120" w:firstLineChars="5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Flexible x 6</w:t>
            </w:r>
          </w:p>
          <w:p>
            <w:pPr>
              <w:pStyle w:val="1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2052" w:type="dxa"/>
            <w:shd w:val="clear" w:color="auto" w:fill="DEEAF6"/>
          </w:tcPr>
          <w:p>
            <w:pPr>
              <w:pStyle w:val="16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</w:tbl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-173355</wp:posOffset>
                </wp:positionV>
                <wp:extent cx="366395" cy="297180"/>
                <wp:effectExtent l="12700" t="12700" r="17145" b="2540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7710" y="934085"/>
                          <a:ext cx="36639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7pt;margin-top:-13.65pt;height:23.4pt;width:28.85pt;z-index:251707392;mso-width-relative:page;mso-height-relative:page;" fillcolor="#9BBB59 [3206]" filled="t" stroked="t" coordsize="21600,21600" o:gfxdata="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XRdVxNgAAAAJAQAADwAAAAAA&#10;AAABACAAAAAiAAAAZHJzL2Rvd25yZXYueG1sUEsBAhQAFAAAAAgAh07iQNULGDWFAgAAIAUAAA4A&#10;AAAAAAAAAQAgAAAAJwEAAGRycy9lMm9Eb2MueG1sUEsFBgAAAAAGAAYAWQEAAB4GAAAAAA==&#10;">
                <v:fill on="t" focussize="0,0"/>
                <v:stroke weight="2pt" color="#71893F [3206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6"/>
        <w:rPr>
          <w:sz w:val="26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3505835</wp:posOffset>
                </wp:positionV>
                <wp:extent cx="0" cy="381000"/>
                <wp:effectExtent l="46355" t="13970" r="60325" b="6223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9.05pt;margin-top:276.05pt;height:30pt;width:0pt;z-index:251735040;mso-width-relative:page;mso-height-relative:page;" filled="f" stroked="t" coordsize="21600,21600" o:gfxdata="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UAPnNUAAAALAQAADwAAAAAAAAAB&#10;ACAAAAAiAAAAZHJzL2Rvd25yZXYueG1sUEsBAhQAFAAAAAgAh07iQA3Y634TAgAASwQAAA4AAAAA&#10;AAAAAQAgAAAAJAEAAGRycy9lMm9Eb2MueG1sUEsFBgAAAAAGAAYAWQEAAKkFAAAAAA=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3452495</wp:posOffset>
                </wp:positionV>
                <wp:extent cx="0" cy="381000"/>
                <wp:effectExtent l="46355" t="13970" r="60325" b="6223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05pt;margin-top:271.85pt;height:30pt;width:0pt;z-index:251734016;mso-width-relative:page;mso-height-relative:page;" filled="f" stroked="t" coordsize="21600,21600" o:gfxdata="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7U6LstUAAAALAQAADwAAAAAAAAAB&#10;ACAAAAAiAAAAZHJzL2Rvd25yZXYueG1sUEsBAhQAFAAAAAgAh07iQDAHZQsTAgAASwQAAA4AAAAA&#10;AAAAAQAgAAAAJAEAAGRycy9lMm9Eb2MueG1sUEsFBgAAAAAGAAYAWQEAAKkFAAAAAA=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3825875</wp:posOffset>
                </wp:positionV>
                <wp:extent cx="3627120" cy="22860"/>
                <wp:effectExtent l="33655" t="26670" r="42545" b="7239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7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3.55pt;margin-top:301.25pt;height:1.8pt;width:285.6pt;z-index:251732992;mso-width-relative:page;mso-height-relative:page;" filled="f" stroked="t" coordsize="21600,21600" o:gfxdata="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V4hL31wAAAAsBAAAP&#10;AAAAAAAAAAEAIAAAACIAAABkcnMvZG93bnJldi54bWxQSwECFAAUAAAACACHTuJAFLfpWxkCAABQ&#10;BAAADgAAAAAAAAABACAAAAAmAQAAZHJzL2Uyb0RvYy54bWxQSwUGAAAAAAYABgBZAQAAsQUAAAAA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3467735</wp:posOffset>
                </wp:positionV>
                <wp:extent cx="3627120" cy="22860"/>
                <wp:effectExtent l="33655" t="26670" r="42545" b="7239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08710" y="4280535"/>
                          <a:ext cx="3627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15pt;margin-top:273.05pt;height:1.8pt;width:285.6pt;z-index:251731968;mso-width-relative:page;mso-height-relative:page;" filled="f" stroked="t" coordsize="21600,21600" o:gfxdata="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mCxmLYAAAACwEAAA8AAAAAAAAAAQAgAAAAIgAAAGRycy9kb3ducmV2LnhtbFBLAQIUABQAAAAI&#10;AIdO4kDplhwwJgIAAFwEAAAOAAAAAAAAAAEAIAAAACcBAABkcnMvZTJvRG9jLnhtbFBLBQYAAAAA&#10;BgAGAFkBAAC/BQAAAAA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3519805</wp:posOffset>
                </wp:positionV>
                <wp:extent cx="365760" cy="282575"/>
                <wp:effectExtent l="12700" t="12700" r="17780" b="2476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9pt;margin-top:277.15pt;height:22.25pt;width:28.8pt;z-index:251730944;mso-width-relative:page;mso-height-relative:page;" fillcolor="#FFFFFF [3201]" filled="t" stroked="t" coordsize="21600,21600" o:gfxdata="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oi+PadwAAAALAQAADwAAAAAAAAABACAAAAAiAAAAZHJzL2Rvd25yZXYueG1s&#10;UEsBAhQAFAAAAAgAh07iQHEcGA1mAgAA8wQAAA4AAAAAAAAAAQAgAAAAKwEAAGRycy9lMm9Eb2Mu&#10;eG1sUEsFBgAAAAAGAAYAWQEAAAMGAAAAAA==&#10;">
                <v:fill on="t" focussize="0,0"/>
                <v:stroke weight="2pt" color="#8064A2 [3207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4813935</wp:posOffset>
                </wp:positionH>
                <wp:positionV relativeFrom="paragraph">
                  <wp:posOffset>33020</wp:posOffset>
                </wp:positionV>
                <wp:extent cx="0" cy="3840480"/>
                <wp:effectExtent l="46355" t="13970" r="60325" b="6223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9.05pt;margin-top:2.6pt;height:302.4pt;width:0pt;z-index:251699200;mso-width-relative:page;mso-height-relative:page;" filled="f" stroked="t" coordsize="21600,21600" o:gfxdata="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61kzt1wAAAAkBAAAPAAAA&#10;AAAAAAEAIAAAACIAAABkcnMvZG93bnJldi54bWxQSwECFAAUAAAACACHTuJALsYEFxYCAABOBAAA&#10;DgAAAAAAAAABACAAAAAmAQAAZHJzL2Uyb0RvYy54bWxQSwUGAAAAAAYABgBZAQAArgUAAAAA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1378585</wp:posOffset>
                </wp:positionV>
                <wp:extent cx="365760" cy="282575"/>
                <wp:effectExtent l="12700" t="12700" r="17780" b="2476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5830" y="2115185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5pt;margin-top:108.55pt;height:22.25pt;width:28.8pt;z-index:251708416;mso-width-relative:page;mso-height-relative:page;" fillcolor="#FFFFFF [3201]" filled="t" stroked="t" coordsize="21600,21600" o:gfxdata="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zcclnaAAAACwEAAA8AAAAAAAAAAQAgAAAAIgAAAGRy&#10;cy9kb3ducmV2LnhtbFBLAQIUABQAAAAIAIdO4kCpY+29dQIAAAAFAAAOAAAAAAAAAAEAIAAAACkB&#10;AABkcnMvZTJvRG9jLnhtbFBLBQYAAAAABgAGAFkBAAAQBgAAAAA=&#10;">
                <v:fill on="t" focussize="0,0"/>
                <v:stroke weight="2pt" color="#9BBB59 [3206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2056765</wp:posOffset>
                </wp:positionV>
                <wp:extent cx="365760" cy="282575"/>
                <wp:effectExtent l="12700" t="12700" r="17780" b="2476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3pt;margin-top:161.95pt;height:22.25pt;width:28.8pt;z-index:251702272;mso-width-relative:page;mso-height-relative:page;" fillcolor="#FFFFFF [3201]" filled="t" stroked="t" coordsize="21600,21600" o:gfxdata="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NvnSNgAAAALAQAADwAAAAAAAAABACAAAAAiAAAAZHJzL2Rvd25yZXYueG1sUEsB&#10;AhQAFAAAAAgAh07iQBlwOVdnAgAA9QQAAA4AAAAAAAAAAQAgAAAAJwEAAGRycy9lMm9Eb2MueG1s&#10;UEsFBgAAAAAGAAYAWQEAAAAGAAAAAA==&#10;">
                <v:fill on="t" focussize="0,0"/>
                <v:stroke weight="2pt" color="#4BACC6 [3208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3870325</wp:posOffset>
                </wp:positionV>
                <wp:extent cx="4358640" cy="15240"/>
                <wp:effectExtent l="33655" t="26670" r="42545" b="8001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6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7.7pt;margin-top:304.75pt;height:1.2pt;width:343.2pt;z-index:251699200;mso-width-relative:page;mso-height-relative:page;" filled="f" stroked="t" coordsize="21600,21600" o:gfxdata="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XIUCTX&#10;AAAACgEAAA8AAAAAAAAAAQAgAAAAIgAAAGRycy9kb3ducmV2LnhtbFBLAQIUABQAAAAIAIdO4kDt&#10;52QXIQIAAFwEAAAOAAAAAAAAAAEAIAAAACYBAABkcnMvZTJvRG9jLnhtbFBLBQYAAAAABgAGAFkB&#10;AAC5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52705</wp:posOffset>
                </wp:positionV>
                <wp:extent cx="0" cy="3840480"/>
                <wp:effectExtent l="46355" t="13970" r="60325" b="6223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7pt;margin-top:4.15pt;height:302.4pt;width:0pt;z-index:251701248;mso-width-relative:page;mso-height-relative:page;" filled="f" stroked="t" coordsize="21600,21600" o:gfxdata="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RNu13WAAAABwEAAA8AAAAA&#10;AAAAAQAgAAAAIgAAAGRycy9kb3ducmV2LnhtbFBLAQIUABQAAAAIAIdO4kAnkJhNFgIAAE4EAAAO&#10;AAAAAAAAAAEAIAAAACUBAABkcnMvZTJvRG9jLnhtbFBLBQYAAAAABgAGAFkBAACt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14605</wp:posOffset>
                </wp:positionV>
                <wp:extent cx="4328160" cy="15240"/>
                <wp:effectExtent l="0" t="4445" r="0" b="10795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9590" y="804545"/>
                          <a:ext cx="43281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7pt;margin-top:1.15pt;height:1.2pt;width:340.8pt;z-index:251706368;mso-width-relative:page;mso-height-relative:page;" filled="f" stroked="t" coordsize="21600,21600" o:gfxdata="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VrpqrYAAAABgEAAA8AAAAAAAAAAQAgAAAAIgAAAGRycy9kb3ducmV2LnhtbFBLAQIUABQAAAAI&#10;AIdO4kBNSd4/JgIAAFoEAAAOAAAAAAAAAAEAIAAAACcBAABkcnMvZTJvRG9jLnhtbFBLBQYAAAAA&#10;BgAGAFkBAAC/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default"/>
          <w:lang w:val="en-US"/>
        </w:rPr>
        <w:t xml:space="preserve">               </w:t>
      </w:r>
      <w:r>
        <w:drawing>
          <wp:inline distT="0" distB="0" distL="114300" distR="114300">
            <wp:extent cx="4389120" cy="3901440"/>
            <wp:effectExtent l="0" t="0" r="0" b="0"/>
            <wp:docPr id="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0"/>
        <w:rPr>
          <w:rFonts w:ascii="Times New Roman"/>
          <w:sz w:val="15"/>
        </w:rPr>
      </w:pPr>
    </w:p>
    <w:p>
      <w:pPr>
        <w:pStyle w:val="8"/>
        <w:spacing w:line="92" w:lineRule="exact"/>
        <w:ind w:left="2080"/>
        <w:rPr>
          <w:rFonts w:ascii="Times New Roman"/>
          <w:sz w:val="9"/>
        </w:rPr>
      </w:pPr>
      <w:r>
        <w:rPr>
          <w:rFonts w:ascii="Times New Roman"/>
          <w:position w:val="-1"/>
          <w:sz w:val="9"/>
        </w:rPr>
        <w:drawing>
          <wp:inline distT="0" distB="0" distL="0" distR="0">
            <wp:extent cx="4392295" cy="58420"/>
            <wp:effectExtent l="0" t="0" r="0" b="0"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896" cy="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3.3 Widget Button</w:t>
      </w: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8"/>
        <w:spacing w:before="10"/>
        <w:jc w:val="center"/>
        <w:rPr>
          <w:rFonts w:ascii="Times New Roman"/>
          <w:sz w:val="24"/>
        </w:rPr>
      </w:pPr>
      <w:r>
        <w:drawing>
          <wp:inline distT="0" distB="0" distL="114300" distR="114300">
            <wp:extent cx="5907405" cy="2107565"/>
            <wp:effectExtent l="0" t="0" r="5715" b="1079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0"/>
        <w:rPr>
          <w:rFonts w:hint="default" w:ascii="Times New Roman"/>
          <w:sz w:val="24"/>
          <w:lang w:val="en-US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8"/>
        <w:spacing w:before="10"/>
        <w:rPr>
          <w:rFonts w:ascii="Times New Roman"/>
          <w:sz w:val="24"/>
        </w:rPr>
      </w:pPr>
    </w:p>
    <w:tbl>
      <w:tblPr>
        <w:tblStyle w:val="7"/>
        <w:tblW w:w="89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8"/>
        <w:gridCol w:w="3847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  <w:jc w:val="center"/>
        </w:trPr>
        <w:tc>
          <w:tcPr>
            <w:tcW w:w="1248" w:type="dxa"/>
            <w:shd w:val="clear" w:color="auto" w:fill="5B9BD3"/>
          </w:tcPr>
          <w:p>
            <w:pPr>
              <w:pStyle w:val="16"/>
              <w:spacing w:before="32"/>
              <w:ind w:left="97"/>
              <w:rPr>
                <w:rFonts w:hint="default" w:ascii="Calibri" w:hAnsi="Calibri" w:cs="Calibri"/>
                <w:b/>
                <w:sz w:val="24"/>
                <w:lang w:val="en-US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State</w:t>
            </w:r>
          </w:p>
        </w:tc>
        <w:tc>
          <w:tcPr>
            <w:tcW w:w="3847" w:type="dxa"/>
            <w:shd w:val="clear" w:color="auto" w:fill="5B9BD3"/>
          </w:tcPr>
          <w:p>
            <w:pPr>
              <w:pStyle w:val="16"/>
              <w:spacing w:before="32"/>
              <w:ind w:left="132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Description</w:t>
            </w:r>
          </w:p>
        </w:tc>
        <w:tc>
          <w:tcPr>
            <w:tcW w:w="3825" w:type="dxa"/>
            <w:shd w:val="clear" w:color="auto" w:fill="5B9BD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 xml:space="preserve">ImageSource </w:t>
            </w:r>
          </w:p>
          <w:p>
            <w:pPr>
              <w:pStyle w:val="16"/>
              <w:spacing w:before="32"/>
              <w:ind w:left="105"/>
              <w:rPr>
                <w:rFonts w:hint="default" w:ascii="Calibri" w:hAnsi="Calibri" w:cs="Calibri"/>
                <w:b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  <w:jc w:val="center"/>
        </w:trPr>
        <w:tc>
          <w:tcPr>
            <w:tcW w:w="1248" w:type="dxa"/>
            <w:shd w:val="clear" w:color="auto" w:fill="BBD4EC"/>
          </w:tcPr>
          <w:p>
            <w:pPr>
              <w:pStyle w:val="16"/>
              <w:spacing w:before="46"/>
              <w:ind w:left="97"/>
              <w:rPr>
                <w:rFonts w:hint="default"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w w:val="100"/>
                <w:sz w:val="28"/>
                <w:szCs w:val="28"/>
                <w:lang w:val="en-US"/>
              </w:rPr>
              <w:t>Normal</w:t>
            </w:r>
          </w:p>
        </w:tc>
        <w:tc>
          <w:tcPr>
            <w:tcW w:w="3847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When item not selected or pressed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by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>mouse/touch</w:t>
            </w:r>
          </w:p>
          <w:p>
            <w:pPr>
              <w:pStyle w:val="16"/>
              <w:spacing w:before="4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3825" w:type="dxa"/>
            <w:shd w:val="clear" w:color="auto" w:fill="BBD4EC"/>
          </w:tcPr>
          <w:p>
            <w:pPr>
              <w:pStyle w:val="16"/>
              <w:spacing w:before="46"/>
              <w:ind w:left="105"/>
              <w:rPr>
                <w:rFonts w:hint="default" w:ascii="Calibri" w:hAnsi="Calibri" w:cs="Calibri"/>
                <w:sz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atLeast"/>
          <w:jc w:val="center"/>
        </w:trPr>
        <w:tc>
          <w:tcPr>
            <w:tcW w:w="1248" w:type="dxa"/>
            <w:shd w:val="clear" w:color="auto" w:fill="DEEAF6"/>
          </w:tcPr>
          <w:p>
            <w:pPr>
              <w:pStyle w:val="16"/>
              <w:ind w:left="97"/>
              <w:rPr>
                <w:rFonts w:hint="default"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w w:val="100"/>
                <w:sz w:val="28"/>
                <w:szCs w:val="28"/>
                <w:lang w:val="en-US"/>
              </w:rPr>
              <w:t>Focus</w:t>
            </w:r>
          </w:p>
        </w:tc>
        <w:tc>
          <w:tcPr>
            <w:tcW w:w="3847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>When item is focused</w:t>
            </w:r>
          </w:p>
          <w:p>
            <w:pPr>
              <w:pStyle w:val="1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3825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>xxx_p.png</w:t>
            </w:r>
          </w:p>
          <w:p>
            <w:pPr>
              <w:pStyle w:val="16"/>
              <w:ind w:left="105"/>
              <w:rPr>
                <w:rFonts w:hint="default" w:ascii="Calibri" w:hAnsi="Calibri" w:cs="Calibri"/>
                <w:sz w:val="2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  <w:jc w:val="center"/>
        </w:trPr>
        <w:tc>
          <w:tcPr>
            <w:tcW w:w="1248" w:type="dxa"/>
            <w:shd w:val="clear" w:color="auto" w:fill="BBD4EC"/>
          </w:tcPr>
          <w:p>
            <w:pPr>
              <w:pStyle w:val="16"/>
              <w:spacing w:before="45"/>
              <w:ind w:left="97"/>
              <w:rPr>
                <w:rFonts w:hint="default"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w w:val="100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3847" w:type="dxa"/>
            <w:shd w:val="clear" w:color="auto" w:fill="BBD4EC"/>
          </w:tcPr>
          <w:p>
            <w:pPr>
              <w:pStyle w:val="16"/>
              <w:spacing w:before="45"/>
              <w:ind w:left="132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>When item press by mouse/touch</w:t>
            </w:r>
          </w:p>
        </w:tc>
        <w:tc>
          <w:tcPr>
            <w:tcW w:w="3825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8"/>
                <w:szCs w:val="28"/>
                <w:lang w:val="en-US" w:eastAsia="zh-CN" w:bidi="ar"/>
              </w:rPr>
              <w:t>xxx_f.png</w:t>
            </w:r>
          </w:p>
          <w:p>
            <w:pPr>
              <w:pStyle w:val="16"/>
              <w:spacing w:before="45"/>
              <w:ind w:left="105"/>
              <w:rPr>
                <w:rFonts w:hint="default" w:ascii="Calibri" w:hAnsi="Calibri" w:cs="Calibri"/>
                <w:sz w:val="22"/>
              </w:rPr>
            </w:pPr>
          </w:p>
        </w:tc>
      </w:tr>
    </w:tbl>
    <w:p>
      <w:pPr>
        <w:pStyle w:val="8"/>
        <w:spacing w:before="10"/>
        <w:rPr>
          <w:rFonts w:ascii="Times New Roman"/>
          <w:sz w:val="24"/>
        </w:rPr>
      </w:pPr>
    </w:p>
    <w:p>
      <w:pPr>
        <w:pStyle w:val="15"/>
        <w:numPr>
          <w:ilvl w:val="0"/>
          <w:numId w:val="2"/>
        </w:numPr>
        <w:tabs>
          <w:tab w:val="left" w:pos="2308"/>
        </w:tabs>
        <w:spacing w:before="0" w:after="0" w:line="998" w:lineRule="exact"/>
        <w:ind w:left="2308" w:right="0" w:hanging="869"/>
        <w:jc w:val="left"/>
        <w:rPr>
          <w:sz w:val="88"/>
        </w:rPr>
      </w:pPr>
      <w:bookmarkStart w:id="6" w:name="_TOC_250001"/>
      <w:r>
        <w:rPr>
          <w:sz w:val="88"/>
        </w:rPr>
        <w:t>Status</w:t>
      </w:r>
      <w:r>
        <w:rPr>
          <w:spacing w:val="-3"/>
          <w:sz w:val="88"/>
        </w:rPr>
        <w:t xml:space="preserve"> </w:t>
      </w:r>
      <w:r>
        <w:rPr>
          <w:sz w:val="88"/>
        </w:rPr>
        <w:t>Bar</w:t>
      </w:r>
      <w:r>
        <w:rPr>
          <w:spacing w:val="-1"/>
          <w:sz w:val="88"/>
        </w:rPr>
        <w:t xml:space="preserve"> </w:t>
      </w:r>
      <w:bookmarkEnd w:id="6"/>
      <w:r>
        <w:rPr>
          <w:sz w:val="88"/>
        </w:rPr>
        <w:t>Area</w:t>
      </w: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</w:t>
      </w:r>
    </w:p>
    <w:p>
      <w:pPr>
        <w:pStyle w:val="8"/>
        <w:spacing w:before="2"/>
        <w:rPr>
          <w:sz w:val="19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6361430</wp:posOffset>
                </wp:positionH>
                <wp:positionV relativeFrom="paragraph">
                  <wp:posOffset>1132840</wp:posOffset>
                </wp:positionV>
                <wp:extent cx="312420" cy="270510"/>
                <wp:effectExtent l="12700" t="12700" r="2540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0.9pt;margin-top:89.2pt;height:21.3pt;width:24.6pt;z-index:251740160;mso-width-relative:page;mso-height-relative:page;" fillcolor="#FFFFFF [3201]" filled="t" stroked="t" coordsize="21600,21600" o:gfxdata="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t8uj9oAAAANAQAADwAAAAAAAAABACAAAAAiAAAAZHJzL2Rvd25yZXYueG1s&#10;UEsBAhQAFAAAAAgAh07iQKiDS3FoAgAA8wQAAA4AAAAAAAAAAQAgAAAAKQ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5351780</wp:posOffset>
                </wp:positionH>
                <wp:positionV relativeFrom="paragraph">
                  <wp:posOffset>1142365</wp:posOffset>
                </wp:positionV>
                <wp:extent cx="312420" cy="270510"/>
                <wp:effectExtent l="12700" t="12700" r="25400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1.4pt;margin-top:89.95pt;height:21.3pt;width:24.6pt;z-index:251739136;mso-width-relative:page;mso-height-relative:page;" fillcolor="#FFFFFF [3201]" filled="t" stroked="t" coordsize="21600,21600" o:gfxdata="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KkTrtoAAAALAQAADwAAAAAAAAABACAAAAAiAAAAZHJzL2Rvd25yZXYueG1s&#10;UEsBAhQAFAAAAAgAh07iQAqogjVoAgAA8wQAAA4AAAAAAAAAAQAgAAAAKQ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4370705</wp:posOffset>
                </wp:positionH>
                <wp:positionV relativeFrom="paragraph">
                  <wp:posOffset>1161415</wp:posOffset>
                </wp:positionV>
                <wp:extent cx="312420" cy="270510"/>
                <wp:effectExtent l="12700" t="12700" r="25400" b="215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15pt;margin-top:91.45pt;height:21.3pt;width:24.6pt;z-index:251738112;mso-width-relative:page;mso-height-relative:page;" fillcolor="#FFFFFF [3201]" filled="t" stroked="t" coordsize="21600,21600" o:gfxdata="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VNP6HbAAAACwEAAA8AAAAAAAAAAQAgAAAAIgAAAGRycy9kb3ducmV2Lnht&#10;bFBLAQIUABQAAAAIAIdO4kDKluu/aAIAAPMEAAAOAAAAAAAAAAEAIAAAACoBAABkcnMvZTJvRG9j&#10;LnhtbFBLBQYAAAAABgAGAFkBAAAE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5759450</wp:posOffset>
                </wp:positionH>
                <wp:positionV relativeFrom="paragraph">
                  <wp:posOffset>946150</wp:posOffset>
                </wp:positionV>
                <wp:extent cx="372745" cy="255905"/>
                <wp:effectExtent l="38735" t="18415" r="45720" b="6096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3.5pt;margin-top:74.5pt;height:20.15pt;width:29.35pt;z-index:251737088;mso-width-relative:page;mso-height-relative:page;" fillcolor="#DAFDA7 [3216]" filled="t" stroked="t" coordsize="21600,21600" o:gfxdata="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spbqNdkAAAAL&#10;AQAADwAAAAAAAAABACAAAAAiAAAAZHJzL2Rvd25yZXYueG1sUEsBAhQAFAAAAAgAh07iQFFMW084&#10;AwAAPQcAAA4AAAAAAAAAAQAgAAAAKAEAAGRycy9lMm9Eb2MueG1sUEsFBgAAAAAGAAYAWQEAANIG&#10;AAAAAA==&#10;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4745990</wp:posOffset>
                </wp:positionH>
                <wp:positionV relativeFrom="paragraph">
                  <wp:posOffset>946150</wp:posOffset>
                </wp:positionV>
                <wp:extent cx="366395" cy="263525"/>
                <wp:effectExtent l="38735" t="18415" r="52070" b="685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2392680"/>
                          <a:ext cx="366395" cy="263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7pt;margin-top:74.5pt;height:20.75pt;width:28.85pt;z-index:251736064;mso-width-relative:page;mso-height-relative:page;" fillcolor="#DAFDA7 [3216]" filled="t" stroked="t" coordsize="21600,21600" o:gfxdata="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O8HDKvZAAAACwEAAA8AAAAAAAAAAQAgAAAAIgAAAGRycy9kb3ducmV2LnhtbFBLAQIUABQA&#10;AAAIAIdO4kBTnXLVRQMAAEkHAAAOAAAAAAAAAAEAIAAAACgBAABkcnMvZTJvRG9jLnhtbFBLBQYA&#10;AAAABgAGAFkBAADfBgAAAAA=&#10;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2818130</wp:posOffset>
                </wp:positionH>
                <wp:positionV relativeFrom="paragraph">
                  <wp:posOffset>666115</wp:posOffset>
                </wp:positionV>
                <wp:extent cx="312420" cy="270510"/>
                <wp:effectExtent l="12700" t="12700" r="25400" b="2159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8930" y="2089785"/>
                          <a:ext cx="31242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9pt;margin-top:52.45pt;height:21.3pt;width:24.6pt;z-index:251709440;mso-width-relative:page;mso-height-relative:page;" fillcolor="#FFFFFF [3201]" filled="t" stroked="t" coordsize="21600,21600" o:gfxdata="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HPOBrtsAAAALAQAADwAAAAAAAAABACAAAAAiAAAAZHJz&#10;L2Rvd25yZXYueG1sUEsBAhQAFAAAAAgAh07iQM7yzhRzAgAAAQUAAA4AAAAAAAAAAQAgAAAAKgEA&#10;AGRycy9lMm9Eb2MueG1sUEsFBgAAAAAGAAYAWQEAAA8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                                                               </w:t>
      </w:r>
      <w:r>
        <w:drawing>
          <wp:inline distT="0" distB="0" distL="114300" distR="114300">
            <wp:extent cx="6896100" cy="1379220"/>
            <wp:effectExtent l="0" t="0" r="7620" b="762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tbl>
      <w:tblPr>
        <w:tblStyle w:val="7"/>
        <w:tblpPr w:leftFromText="180" w:rightFromText="180" w:vertAnchor="text" w:horzAnchor="page" w:tblpXSpec="center" w:tblpY="21"/>
        <w:tblOverlap w:val="never"/>
        <w:tblW w:w="759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6"/>
        <w:gridCol w:w="1464"/>
        <w:gridCol w:w="3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  <w:jc w:val="center"/>
        </w:trPr>
        <w:tc>
          <w:tcPr>
            <w:tcW w:w="2676" w:type="dxa"/>
            <w:tcBorders>
              <w:right w:val="nil"/>
            </w:tcBorders>
            <w:shd w:val="clear" w:color="auto" w:fill="5B9BD4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29"/>
              <w:ind w:left="1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sz w:val="24"/>
              </w:rPr>
              <w:t>File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Name</w:t>
            </w:r>
            <w:r>
              <w:rPr>
                <w:b/>
                <w:color w:val="FFFFFF"/>
                <w:sz w:val="24"/>
              </w:rPr>
              <w:tab/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16"/>
              <w:spacing w:before="29"/>
              <w:ind w:left="13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Size(Pixel)</w:t>
            </w:r>
          </w:p>
        </w:tc>
        <w:tc>
          <w:tcPr>
            <w:tcW w:w="3456" w:type="dxa"/>
            <w:tcBorders>
              <w:left w:val="nil"/>
            </w:tcBorders>
            <w:shd w:val="clear" w:color="auto" w:fill="5B9BD4"/>
          </w:tcPr>
          <w:p>
            <w:pPr>
              <w:pStyle w:val="16"/>
              <w:spacing w:before="29"/>
              <w:ind w:left="135"/>
              <w:rPr>
                <w:b/>
                <w:color w:val="FFFFFF"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  <w:jc w:val="center"/>
        </w:trPr>
        <w:tc>
          <w:tcPr>
            <w:tcW w:w="2676" w:type="dxa"/>
            <w:tcBorders>
              <w:right w:val="nil"/>
            </w:tcBorders>
            <w:shd w:val="clear" w:color="auto" w:fill="BCD5ED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31"/>
              <w:ind w:left="138"/>
              <w:rPr>
                <w:sz w:val="22"/>
              </w:rPr>
            </w:pPr>
            <w:r>
              <w:rPr>
                <w:b/>
                <w:bCs/>
                <w:sz w:val="22"/>
              </w:rPr>
              <w:t>1</w:t>
            </w:r>
            <w:r>
              <w:rPr>
                <w:sz w:val="22"/>
              </w:rPr>
              <w:tab/>
            </w:r>
            <w:r>
              <w:rPr>
                <w:sz w:val="22"/>
              </w:rPr>
              <w:t>status_divider.png</w:t>
            </w:r>
            <w:r>
              <w:rPr>
                <w:sz w:val="22"/>
              </w:rPr>
              <w:tab/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16"/>
              <w:spacing w:before="7"/>
              <w:ind w:left="135"/>
              <w:rPr>
                <w:sz w:val="24"/>
              </w:rPr>
            </w:pPr>
            <w:r>
              <w:rPr>
                <w:sz w:val="22"/>
              </w:rPr>
              <w:t>2x104</w:t>
            </w:r>
          </w:p>
        </w:tc>
        <w:tc>
          <w:tcPr>
            <w:tcW w:w="3456" w:type="dxa"/>
            <w:tcBorders>
              <w:left w:val="nil"/>
            </w:tcBorders>
            <w:shd w:val="clear" w:color="auto" w:fill="BCD5ED"/>
          </w:tcPr>
          <w:p>
            <w:pPr>
              <w:pStyle w:val="16"/>
              <w:spacing w:before="7"/>
              <w:ind w:left="135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  <w:jc w:val="center"/>
        </w:trPr>
        <w:tc>
          <w:tcPr>
            <w:tcW w:w="2676" w:type="dxa"/>
            <w:tcBorders>
              <w:right w:val="nil"/>
            </w:tcBorders>
            <w:shd w:val="clear" w:color="auto" w:fill="BCD5ED"/>
            <w:vAlign w:val="top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31"/>
              <w:ind w:left="138" w:leftChars="0" w:right="0" w:rightChars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b/>
                <w:bCs/>
                <w:sz w:val="22"/>
                <w:lang w:val="en-US"/>
              </w:rPr>
              <w:t>2</w:t>
            </w:r>
            <w:r>
              <w:rPr>
                <w:sz w:val="22"/>
              </w:rPr>
              <w:tab/>
            </w:r>
            <w:r>
              <w:rPr>
                <w:rFonts w:hint="default"/>
                <w:sz w:val="22"/>
              </w:rPr>
              <w:t>btn_top_back</w:t>
            </w:r>
            <w:r>
              <w:rPr>
                <w:sz w:val="22"/>
              </w:rPr>
              <w:t>.png</w:t>
            </w:r>
            <w:r>
              <w:rPr>
                <w:sz w:val="22"/>
              </w:rPr>
              <w:tab/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BCD5ED"/>
            <w:vAlign w:val="top"/>
          </w:tcPr>
          <w:p>
            <w:pPr>
              <w:pStyle w:val="16"/>
              <w:spacing w:before="7"/>
              <w:ind w:left="135" w:leftChars="0" w:right="0" w:rightChars="0"/>
              <w:rPr>
                <w:sz w:val="24"/>
              </w:rPr>
            </w:pPr>
            <w:r>
              <w:rPr>
                <w:rFonts w:hint="default"/>
                <w:sz w:val="22"/>
                <w:lang w:val="en-US"/>
              </w:rPr>
              <w:t>134</w:t>
            </w:r>
            <w:r>
              <w:rPr>
                <w:sz w:val="22"/>
              </w:rPr>
              <w:t>x10</w:t>
            </w:r>
            <w:r>
              <w:rPr>
                <w:rFonts w:hint="default"/>
                <w:sz w:val="22"/>
                <w:lang w:val="en-US"/>
              </w:rPr>
              <w:t>1</w:t>
            </w:r>
          </w:p>
        </w:tc>
        <w:tc>
          <w:tcPr>
            <w:tcW w:w="3456" w:type="dxa"/>
            <w:tcBorders>
              <w:left w:val="nil"/>
            </w:tcBorders>
            <w:shd w:val="clear" w:color="auto" w:fill="BCD5ED"/>
            <w:vAlign w:val="top"/>
          </w:tcPr>
          <w:p>
            <w:pPr>
              <w:pStyle w:val="16"/>
              <w:spacing w:before="7"/>
              <w:ind w:left="135" w:leftChars="0" w:right="0" w:rightChars="0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</w:tbl>
    <w:p>
      <w:pPr>
        <w:pStyle w:val="8"/>
        <w:rPr>
          <w:sz w:val="20"/>
        </w:rPr>
      </w:pPr>
    </w:p>
    <w:tbl>
      <w:tblPr>
        <w:tblStyle w:val="7"/>
        <w:tblpPr w:leftFromText="180" w:rightFromText="180" w:vertAnchor="page" w:horzAnchor="page" w:tblpX="5799" w:tblpY="6173"/>
        <w:tblOverlap w:val="never"/>
        <w:tblW w:w="1995" w:type="pct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  <w:jc w:val="center"/>
        </w:trPr>
        <w:tc>
          <w:tcPr>
            <w:tcW w:w="550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  <w:jc w:val="center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green"/>
                <w:shd w:val="clear" w:fill="5B9BD5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Calibri"/>
                <w:b/>
                <w:bCs/>
                <w:color w:val="000000" w:themeColor="text1"/>
                <w:sz w:val="24"/>
                <w:szCs w:val="24"/>
                <w:highlight w:val="none"/>
                <w:shd w:val="clear"/>
                <w:lang w:val="en-US"/>
                <w14:textFill>
                  <w14:solidFill>
                    <w14:schemeClr w14:val="tx1"/>
                  </w14:solidFill>
                </w14:textFill>
              </w:rPr>
              <w:t>A1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libri" w:hAnsi="Calibri" w:cs="Calibri"/>
                <w:sz w:val="24"/>
                <w:szCs w:val="24"/>
              </w:rPr>
              <w:t xml:space="preserve">Default font 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jc w:val="center"/>
              <w:rPr>
                <w:rFonts w:hint="default"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:shd w:val="clear" w:fill="5B9BD5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Calibri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/>
                <w:lang w:val="en-US"/>
                <w14:textFill>
                  <w14:solidFill>
                    <w14:schemeClr w14:val="tx1"/>
                  </w14:solidFill>
                </w14:textFill>
              </w:rPr>
              <w:t>72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top"/>
          </w:tcPr>
          <w:p>
            <w:pPr>
              <w:pStyle w:val="16"/>
              <w:spacing w:before="46"/>
              <w:ind w:left="105" w:leftChars="0" w:right="0" w:rightChars="0"/>
              <w:rPr>
                <w:rFonts w:ascii="Calibri" w:hAnsi="Calibri" w:eastAsia="Calibri" w:cs="Calibri"/>
                <w:sz w:val="22"/>
                <w:szCs w:val="22"/>
                <w:lang w:val="en-US" w:eastAsia="en-US" w:bidi="ar-SA"/>
              </w:rPr>
            </w:pPr>
            <w:r>
              <w:rPr>
                <w:sz w:val="22"/>
              </w:rPr>
              <w:t>Horizontal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Center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Align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2"/>
              </w:rPr>
              <w:t>#FFFFFF</w:t>
            </w:r>
          </w:p>
        </w:tc>
      </w:tr>
    </w:tbl>
    <w:p>
      <w:pPr>
        <w:pStyle w:val="8"/>
        <w:spacing w:before="101" w:line="211" w:lineRule="auto"/>
        <w:ind w:right="1817"/>
        <w:sectPr>
          <w:footerReference r:id="rId6" w:type="default"/>
          <w:pgSz w:w="19200" w:h="10800" w:orient="landscape"/>
          <w:pgMar w:top="1000" w:right="0" w:bottom="180" w:left="80" w:header="0" w:footer="0" w:gutter="0"/>
          <w:pgNumType w:start="10"/>
          <w:cols w:space="720" w:num="1"/>
        </w:sectPr>
      </w:pPr>
    </w:p>
    <w:p>
      <w:pPr>
        <w:pStyle w:val="8"/>
        <w:spacing w:before="1"/>
        <w:rPr>
          <w:sz w:val="15"/>
        </w:rPr>
      </w:pPr>
    </w:p>
    <w:p>
      <w:pPr>
        <w:pStyle w:val="5"/>
        <w:numPr>
          <w:ilvl w:val="0"/>
          <w:numId w:val="0"/>
        </w:numPr>
        <w:tabs>
          <w:tab w:val="left" w:pos="2068"/>
        </w:tabs>
        <w:spacing w:before="0" w:after="0" w:line="834" w:lineRule="exact"/>
        <w:ind w:left="1360" w:leftChars="0" w:right="0" w:rightChars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3695700</wp:posOffset>
            </wp:positionH>
            <wp:positionV relativeFrom="paragraph">
              <wp:posOffset>581025</wp:posOffset>
            </wp:positionV>
            <wp:extent cx="3450590" cy="971550"/>
            <wp:effectExtent l="0" t="0" r="0" b="0"/>
            <wp:wrapTopAndBottom/>
            <wp:docPr id="1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75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_250000"/>
      <w:r>
        <w:rPr>
          <w:rFonts w:hint="default"/>
          <w:lang w:val="en-US"/>
        </w:rPr>
        <w:t xml:space="preserve">4.1 </w:t>
      </w:r>
      <w:r>
        <w:t>Back</w:t>
      </w:r>
      <w:r>
        <w:rPr>
          <w:spacing w:val="-4"/>
        </w:rPr>
        <w:t xml:space="preserve"> </w:t>
      </w:r>
      <w:bookmarkEnd w:id="7"/>
      <w:r>
        <w:t>Button</w:t>
      </w:r>
    </w:p>
    <w:p>
      <w:pPr>
        <w:pStyle w:val="8"/>
        <w:spacing w:before="1"/>
        <w:rPr>
          <w:sz w:val="16"/>
        </w:rPr>
      </w:pPr>
    </w:p>
    <w:p>
      <w:pPr>
        <w:pStyle w:val="8"/>
        <w:tabs>
          <w:tab w:val="left" w:pos="1749"/>
          <w:tab w:val="left" w:pos="3479"/>
        </w:tabs>
        <w:spacing w:before="60"/>
        <w:ind w:right="2334"/>
        <w:jc w:val="center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6100445</wp:posOffset>
            </wp:positionH>
            <wp:positionV relativeFrom="paragraph">
              <wp:posOffset>544195</wp:posOffset>
            </wp:positionV>
            <wp:extent cx="1162685" cy="1442720"/>
            <wp:effectExtent l="0" t="0" r="0" b="0"/>
            <wp:wrapNone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658" cy="1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2740025</wp:posOffset>
            </wp:positionH>
            <wp:positionV relativeFrom="paragraph">
              <wp:posOffset>868680</wp:posOffset>
            </wp:positionV>
            <wp:extent cx="908685" cy="1096645"/>
            <wp:effectExtent l="0" t="0" r="0" b="0"/>
            <wp:wrapNone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6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524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Normal</w:t>
      </w:r>
      <w:r>
        <w:tab/>
      </w:r>
      <w:r>
        <w:rPr>
          <w:position w:val="3"/>
        </w:rPr>
        <w:t>Pressed</w:t>
      </w:r>
      <w:r>
        <w:rPr>
          <w:position w:val="3"/>
        </w:rPr>
        <w:tab/>
      </w:r>
      <w:r>
        <w:rPr>
          <w:position w:val="2"/>
        </w:rPr>
        <w:t>Focus</w:t>
      </w:r>
    </w:p>
    <w:p>
      <w:pPr>
        <w:pStyle w:val="8"/>
        <w:spacing w:before="2"/>
        <w:rPr>
          <w:sz w:val="12"/>
        </w:rPr>
      </w:pPr>
    </w:p>
    <w:tbl>
      <w:tblPr>
        <w:tblStyle w:val="7"/>
        <w:tblW w:w="0" w:type="auto"/>
        <w:tblInd w:w="184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1"/>
        <w:gridCol w:w="7676"/>
        <w:gridCol w:w="3287"/>
        <w:gridCol w:w="31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1881" w:type="dxa"/>
            <w:shd w:val="clear" w:color="auto" w:fill="5B9BD4"/>
          </w:tcPr>
          <w:p>
            <w:pPr>
              <w:pStyle w:val="16"/>
              <w:spacing w:before="106"/>
              <w:ind w:left="1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State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93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1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ImageSource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17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1881" w:type="dxa"/>
            <w:shd w:val="clear" w:color="auto" w:fill="BCD5ED"/>
          </w:tcPr>
          <w:p>
            <w:pPr>
              <w:pStyle w:val="16"/>
              <w:spacing w:before="149"/>
              <w:ind w:left="18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3"/>
              <w:ind w:left="93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</w:p>
          <w:p>
            <w:pPr>
              <w:pStyle w:val="16"/>
              <w:spacing w:before="9" w:line="272" w:lineRule="exact"/>
              <w:ind w:left="93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mouse/touch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9"/>
              <w:ind w:left="175"/>
              <w:rPr>
                <w:sz w:val="24"/>
              </w:rPr>
            </w:pPr>
            <w:r>
              <w:rPr>
                <w:sz w:val="24"/>
              </w:rPr>
              <w:t>xxx_n.png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9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1881" w:type="dxa"/>
            <w:shd w:val="clear" w:color="auto" w:fill="DEEAF6"/>
          </w:tcPr>
          <w:p>
            <w:pPr>
              <w:pStyle w:val="16"/>
              <w:spacing w:before="133"/>
              <w:ind w:left="180"/>
              <w:rPr>
                <w:sz w:val="24"/>
              </w:rPr>
            </w:pPr>
            <w:r>
              <w:rPr>
                <w:sz w:val="24"/>
              </w:rPr>
              <w:t>Pressed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93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mouse/touch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175"/>
              <w:rPr>
                <w:sz w:val="24"/>
              </w:rPr>
            </w:pPr>
            <w:r>
              <w:rPr>
                <w:sz w:val="24"/>
              </w:rPr>
              <w:t>xxx_p.png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6" w:hRule="atLeast"/>
        </w:trPr>
        <w:tc>
          <w:tcPr>
            <w:tcW w:w="1881" w:type="dxa"/>
            <w:shd w:val="clear" w:color="auto" w:fill="BCD5ED"/>
          </w:tcPr>
          <w:p>
            <w:pPr>
              <w:pStyle w:val="16"/>
              <w:spacing w:before="148"/>
              <w:ind w:left="180"/>
              <w:rPr>
                <w:sz w:val="24"/>
              </w:rPr>
            </w:pPr>
            <w:r>
              <w:rPr>
                <w:sz w:val="24"/>
              </w:rPr>
              <w:t>Focus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0" w:line="290" w:lineRule="atLeast"/>
              <w:ind w:left="937" w:right="3835"/>
              <w:rPr>
                <w:sz w:val="24"/>
              </w:rPr>
            </w:pPr>
            <w:r>
              <w:rPr>
                <w:sz w:val="24"/>
              </w:rPr>
              <w:t>When user using keyboard to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8"/>
              <w:ind w:left="175"/>
              <w:rPr>
                <w:sz w:val="24"/>
              </w:rPr>
            </w:pPr>
            <w:r>
              <w:rPr>
                <w:sz w:val="24"/>
              </w:rPr>
              <w:t>xxx_f.png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8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</w:tbl>
    <w:p/>
    <w:p/>
    <w:p/>
    <w:p/>
    <w:p/>
    <w:p/>
    <w:p/>
    <w:p/>
    <w:p/>
    <w:p/>
    <w:p/>
    <w:p/>
    <w:p/>
    <w:p/>
    <w:p>
      <w:pPr>
        <w:numPr>
          <w:ilvl w:val="0"/>
          <w:numId w:val="2"/>
        </w:numPr>
        <w:ind w:left="2308" w:leftChars="0" w:hanging="869" w:firstLineChars="0"/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Application Layout</w:t>
      </w:r>
    </w:p>
    <w:p>
      <w:pPr>
        <w:numPr>
          <w:ilvl w:val="0"/>
          <w:numId w:val="0"/>
        </w:numPr>
        <w:ind w:left="1439" w:leftChars="0" w:right="0" w:rightChars="0"/>
        <w:rPr>
          <w:rFonts w:hint="default"/>
          <w:sz w:val="72"/>
          <w:szCs w:val="72"/>
          <w:lang w:val="en-US"/>
        </w:rPr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3526790</wp:posOffset>
                </wp:positionH>
                <wp:positionV relativeFrom="paragraph">
                  <wp:posOffset>387985</wp:posOffset>
                </wp:positionV>
                <wp:extent cx="655320" cy="30480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0430" y="1550035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1920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7pt;margin-top:30.55pt;height:24pt;width:51.6pt;z-index:251712512;mso-width-relative:page;mso-height-relative:page;" fillcolor="#FFFFFF [3201]" filled="t" stroked="f" coordsize="21600,21600" o:gfxdata="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Cun4z1QAAAAoBAAAPAAAAAAAAAAEA&#10;IAAAACIAAABkcnMvZG93bnJldi54bWxQSwECFAAUAAAACACHTuJABuxd/0sCAACd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1920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7"/>
        <w:tblpPr w:leftFromText="180" w:rightFromText="180" w:vertAnchor="text" w:horzAnchor="page" w:tblpX="14227" w:tblpY="3310"/>
        <w:tblOverlap w:val="never"/>
        <w:tblW w:w="256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2"/>
        <w:gridCol w:w="19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5B9BD3"/>
          </w:tcPr>
          <w:p>
            <w:pPr>
              <w:pStyle w:val="16"/>
              <w:spacing w:before="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1980" w:type="dxa"/>
            <w:shd w:val="clear" w:color="auto" w:fill="5B9BD3"/>
          </w:tcPr>
          <w:p>
            <w:pPr>
              <w:pStyle w:val="16"/>
              <w:spacing w:before="32"/>
              <w:ind w:left="1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6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980" w:type="dxa"/>
            <w:shd w:val="clear" w:color="auto" w:fill="BBD4EC"/>
          </w:tcPr>
          <w:p>
            <w:pPr>
              <w:pStyle w:val="16"/>
              <w:spacing w:before="46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Back Button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980" w:type="dxa"/>
            <w:shd w:val="clear" w:color="auto" w:fill="DEEAF6"/>
          </w:tcPr>
          <w:p>
            <w:pPr>
              <w:pStyle w:val="16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Status 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5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980" w:type="dxa"/>
            <w:shd w:val="clear" w:color="auto" w:fill="BBD4EC"/>
          </w:tcPr>
          <w:p>
            <w:pPr>
              <w:pStyle w:val="16"/>
              <w:spacing w:before="45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Appication Name</w:t>
            </w:r>
          </w:p>
        </w:tc>
      </w:tr>
    </w:tbl>
    <w:p>
      <w:pPr>
        <w:numPr>
          <w:ilvl w:val="0"/>
          <w:numId w:val="0"/>
        </w:numPr>
        <w:ind w:right="0" w:rightChars="0"/>
        <w:jc w:val="both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7466330</wp:posOffset>
                </wp:positionH>
                <wp:positionV relativeFrom="paragraph">
                  <wp:posOffset>356235</wp:posOffset>
                </wp:positionV>
                <wp:extent cx="0" cy="289560"/>
                <wp:effectExtent l="48895" t="0" r="57785" b="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517130" y="2106930"/>
                          <a:ext cx="0" cy="2895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7.9pt;margin-top:28.05pt;height:22.8pt;width:0pt;z-index:251718656;mso-width-relative:page;mso-height-relative:page;" filled="f" stroked="t" coordsize="21600,21600" o:gfxdata="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SUb87YAAAADAEAAA8AAAAAAAAAAQAg&#10;AAAAIgAAAGRycy9kb3ducmV2LnhtbFBLAQIUABQAAAAIAIdO4kB+YdlEDgIAACsEAAAOAAAAAAAA&#10;AAEAIAAAACc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7557770</wp:posOffset>
                </wp:positionH>
                <wp:positionV relativeFrom="paragraph">
                  <wp:posOffset>348615</wp:posOffset>
                </wp:positionV>
                <wp:extent cx="502285" cy="327660"/>
                <wp:effectExtent l="0" t="0" r="635" b="762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5.1pt;margin-top:27.45pt;height:25.8pt;width:39.55pt;z-index:251704320;mso-width-relative:page;mso-height-relative:page;" fillcolor="#FFFFFF [3201]" filled="t" stroked="f" coordsize="21600,21600" o:gfxdata="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m05bbXAAAADAEAAA8AAAAAAAAAAQAgAAAAIgAA&#10;AGRycy9kb3ducmV2LnhtbFBLAQIUABQAAAAIAIdO4kCgUr0AQgIAAJEEAAAOAAAAAAAAAAEAIAAA&#10;ACY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7512050</wp:posOffset>
                </wp:positionH>
                <wp:positionV relativeFrom="paragraph">
                  <wp:posOffset>790575</wp:posOffset>
                </wp:positionV>
                <wp:extent cx="502285" cy="327660"/>
                <wp:effectExtent l="0" t="0" r="635" b="762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24750" y="2541270"/>
                          <a:ext cx="5022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1.5pt;margin-top:62.25pt;height:25.8pt;width:39.55pt;z-index:251716608;mso-width-relative:page;mso-height-relative:page;" fillcolor="#FFFFFF [3201]" filled="t" stroked="f" coordsize="21600,21600" o:gfxdata="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6TnOtYAAAANAQAADwAAAAAAAAAB&#10;ACAAAAAiAAAAZHJzL2Rvd25yZXYueG1sUEsBAhQAFAAAAAgAh07iQJ5xtJVLAgAAnQQAAA4AAAAA&#10;AAAAAQAgAAAAJQ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7443470</wp:posOffset>
                </wp:positionH>
                <wp:positionV relativeFrom="paragraph">
                  <wp:posOffset>760095</wp:posOffset>
                </wp:positionV>
                <wp:extent cx="7620" cy="365760"/>
                <wp:effectExtent l="47625" t="0" r="51435" b="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494270" y="2533650"/>
                          <a:ext cx="7620" cy="3657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6.1pt;margin-top:59.85pt;height:28.8pt;width:0.6pt;z-index:251717632;mso-width-relative:page;mso-height-relative:page;" filled="f" stroked="t" coordsize="21600,21600" o:gfxdata="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sQeR/2wAAAA0B&#10;AAAPAAAAAAAAAAEAIAAAACIAAABkcnMvZG93bnJldi54bWxQSwECFAAUAAAACACHTuJAeKrG3hgC&#10;AAA4BAAADgAAAAAAAAABACAAAAAqAQAAZHJzL2Uyb0RvYy54bWxQSwUGAAAAAAYABgBZAQAAtAUA&#10;AAAA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279400</wp:posOffset>
                </wp:positionV>
                <wp:extent cx="7673340" cy="7620"/>
                <wp:effectExtent l="0" t="0" r="0" b="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150" y="2030095"/>
                          <a:ext cx="7673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5pt;margin-top:22pt;height:0.6pt;width:604.2pt;z-index:251714560;mso-width-relative:page;mso-height-relative:page;" filled="f" stroked="t" coordsize="21600,21600" o:gfxdata="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lOE/E1AAAAAgBAAAPAAAAAAAAAAEAIAAAACIAAABkcnMvZG93bnJldi54bWxQSwEC&#10;FAAUAAAACACHTuJA2aOKW/gBAADnAwAADgAAAAAAAAABACAAAAAjAQAAZHJzL2Uyb0RvYy54bWxQ&#10;SwUGAAAAAAYABgBZAQAAjQ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1224280</wp:posOffset>
                </wp:positionV>
                <wp:extent cx="7719060" cy="22860"/>
                <wp:effectExtent l="0" t="4445" r="7620" b="1841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2390" y="2974975"/>
                          <a:ext cx="77190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7pt;margin-top:96.4pt;height:1.8pt;width:607.8pt;z-index:251713536;mso-width-relative:page;mso-height-relative:page;" filled="f" stroked="t" coordsize="21600,21600" o:gfxdata="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eIfC62QAAAAoBAAAPAAAAAAAAAAEAIAAAACIAAABkcnMvZG93bnJl&#10;di54bWxQSwECFAAUAAAACACHTuJA7Jt77vwBAADyAwAADgAAAAAAAAABACAAAAAoAQAAZHJzL2Uy&#10;b0RvYy54bWxQSwUGAAAAAAYABgBZAQAAlg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149860</wp:posOffset>
                </wp:positionV>
                <wp:extent cx="6850380" cy="22860"/>
                <wp:effectExtent l="0" t="48895" r="7620" b="5016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4330" y="1885315"/>
                          <a:ext cx="6850380" cy="228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.9pt;margin-top:11.8pt;height:1.8pt;width:539.4pt;z-index:251711488;mso-width-relative:page;mso-height-relative:page;" filled="f" stroked="t" coordsize="21600,21600" o:gfxdata="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+SYVHXAAAACQEAAA8AAAAA&#10;AAAAAQAgAAAAIgAAAGRycy9kb3ducmV2LnhtbFBLAQIUABQAAAAIAIdO4kCNPAfKFQIAAC8EAAAO&#10;AAAAAAAAAAEAIAAAACYBAABkcnMvZTJvRG9jLnhtbFBLBQYAAAAABgAGAFkBAACt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850900</wp:posOffset>
                </wp:positionV>
                <wp:extent cx="282575" cy="243840"/>
                <wp:effectExtent l="12700" t="12700" r="24765" b="1778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85pt;margin-top:67pt;height:19.2pt;width:22.25pt;z-index:251703296;mso-width-relative:page;mso-height-relative:page;" fillcolor="#FFFFFF [3201]" filled="t" stroked="t" coordsize="21600,21600" o:gfxdata="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I6H832wAAAAsBAAAPAAAAAAAAAAEAIAAAACIAAABkcnMvZG93bnJldi54&#10;bWxQSwECFAAUAAAACACHTuJAHx1Rl2kCAAD1BAAADgAAAAAAAAABACAAAAAqAQAAZHJzL2Uyb0Rv&#10;Yy54bWxQSwUGAAAAAAYABgBZAQAABQYAAAAA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363220</wp:posOffset>
                </wp:positionV>
                <wp:extent cx="282575" cy="243840"/>
                <wp:effectExtent l="12700" t="12700" r="24765" b="1778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5290" y="2121535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25pt;margin-top:28.6pt;height:19.2pt;width:22.25pt;z-index:251710464;mso-width-relative:page;mso-height-relative:page;" fillcolor="#FFFFFF [3201]" filled="t" stroked="t" coordsize="21600,21600" o:gfxdata="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XNBtPZAAAACQEAAA8AAAAAAAAAAQAgAAAAIgAAAGRy&#10;cy9kb3ducmV2LnhtbFBLAQIUABQAAAAIAIdO4kDsqWPadgIAAAEFAAAOAAAAAAAAAAEAIAAAACgB&#10;AABkcnMvZTJvRG9jLnhtbFBLBQYAAAAABgAGAFkBAAAQBgAAAAA=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416560</wp:posOffset>
                </wp:positionV>
                <wp:extent cx="282575" cy="243840"/>
                <wp:effectExtent l="12700" t="12700" r="24765" b="1778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5pt;margin-top:32.8pt;height:19.2pt;width:22.25pt;z-index:251703296;mso-width-relative:page;mso-height-relative:page;" fillcolor="#FFFFFF [3201]" filled="t" stroked="t" coordsize="21600,21600" o:gfxdata="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yhjfW1wAAAAoBAAAPAAAAAAAAAAEAIAAAACIAAABkcnMvZG93bnJldi54bWxQ&#10;SwECFAAUAAAACACHTuJAxPfi0GoCAAD1BAAADgAAAAAAAAABACAAAAAmAQAAZHJzL2Uyb0RvYy54&#10;bWxQSwUGAAAAAAYABgBZAQAAAgYAAAAA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7574280" cy="4381500"/>
            <wp:effectExtent l="0" t="0" r="0" b="7620"/>
            <wp:docPr id="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right="0" w:rightChars="0"/>
      </w:pPr>
    </w:p>
    <w:p/>
    <w:sectPr>
      <w:pgSz w:w="19200" w:h="10800" w:orient="landscape"/>
      <w:pgMar w:top="1000" w:right="0" w:bottom="180" w:left="8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875.75pt;margin-top:529.2pt;height:12pt;width:15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75.75pt;margin-top:529.2pt;height:12pt;width:15.1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695" w:hanging="1184"/>
        <w:jc w:val="right"/>
      </w:pPr>
      <w:rPr>
        <w:rFonts w:hint="default"/>
        <w:spacing w:val="-2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720" w:hanging="360"/>
      </w:pPr>
      <w:rPr>
        <w:rFonts w:hint="default" w:ascii="Symbol" w:hAnsi="Symbol" w:eastAsia="Symbol" w:cs="Symbol"/>
        <w:w w:val="99"/>
        <w:sz w:val="56"/>
        <w:szCs w:val="5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94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312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2615" w:hanging="125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615" w:hanging="1256"/>
        <w:jc w:val="left"/>
      </w:pPr>
      <w:rPr>
        <w:rFonts w:hint="default" w:ascii="Calibri" w:hAnsi="Calibri" w:eastAsia="Calibri" w:cs="Calibri"/>
        <w:spacing w:val="-1"/>
        <w:w w:val="100"/>
        <w:sz w:val="72"/>
        <w:szCs w:val="7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1" w:hanging="12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2" w:hanging="12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82" w:hanging="12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23" w:hanging="12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64" w:hanging="12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04" w:hanging="12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45" w:hanging="1256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2432" w:hanging="107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432" w:hanging="1073"/>
        <w:jc w:val="left"/>
      </w:pPr>
      <w:rPr>
        <w:rFonts w:hint="default" w:ascii="Calibri" w:hAnsi="Calibri" w:eastAsia="Calibri" w:cs="Calibri"/>
        <w:spacing w:val="-2"/>
        <w:w w:val="100"/>
        <w:sz w:val="72"/>
        <w:szCs w:val="7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776" w:hanging="10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444" w:hanging="10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112" w:hanging="10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780" w:hanging="10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448" w:hanging="10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116" w:hanging="10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5784" w:hanging="107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8096043"/>
    <w:rsid w:val="1C770334"/>
    <w:rsid w:val="38C56E05"/>
    <w:rsid w:val="3AF31649"/>
    <w:rsid w:val="453378DC"/>
    <w:rsid w:val="4E572885"/>
    <w:rsid w:val="645F5E1F"/>
    <w:rsid w:val="6FB44194"/>
    <w:rsid w:val="73381CA8"/>
    <w:rsid w:val="75BB44AA"/>
    <w:rsid w:val="7AC0383F"/>
    <w:rsid w:val="7B1116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1323" w:lineRule="exact"/>
      <w:ind w:left="1695" w:hanging="1184"/>
      <w:outlineLvl w:val="1"/>
    </w:pPr>
    <w:rPr>
      <w:rFonts w:ascii="Calibri" w:hAnsi="Calibri" w:eastAsia="Calibri" w:cs="Calibri"/>
      <w:sz w:val="120"/>
      <w:szCs w:val="12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line="1057" w:lineRule="exact"/>
      <w:ind w:left="2384" w:hanging="946"/>
      <w:outlineLvl w:val="2"/>
    </w:pPr>
    <w:rPr>
      <w:rFonts w:ascii="Calibri" w:hAnsi="Calibri" w:eastAsia="Calibri" w:cs="Calibri"/>
      <w:sz w:val="96"/>
      <w:szCs w:val="9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2615" w:hanging="1256"/>
      <w:outlineLvl w:val="3"/>
    </w:pPr>
    <w:rPr>
      <w:rFonts w:ascii="Calibri" w:hAnsi="Calibri" w:eastAsia="Calibri" w:cs="Calibri"/>
      <w:sz w:val="88"/>
      <w:szCs w:val="8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line="818" w:lineRule="exact"/>
      <w:ind w:left="2432" w:hanging="1073"/>
      <w:outlineLvl w:val="4"/>
    </w:pPr>
    <w:rPr>
      <w:rFonts w:ascii="Calibri" w:hAnsi="Calibri" w:eastAsia="Calibri" w:cs="Calibri"/>
      <w:sz w:val="72"/>
      <w:szCs w:val="72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0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oc 1"/>
    <w:basedOn w:val="1"/>
    <w:next w:val="1"/>
    <w:qFormat/>
    <w:uiPriority w:val="1"/>
    <w:pPr>
      <w:spacing w:before="35"/>
      <w:ind w:left="1640"/>
    </w:pPr>
    <w:rPr>
      <w:rFonts w:ascii="Calibri" w:hAnsi="Calibri" w:eastAsia="Calibri" w:cs="Calibri"/>
      <w:sz w:val="48"/>
      <w:szCs w:val="48"/>
      <w:lang w:val="en-US" w:eastAsia="en-US" w:bidi="ar-SA"/>
    </w:rPr>
  </w:style>
  <w:style w:type="paragraph" w:styleId="12">
    <w:name w:val="toc 2"/>
    <w:basedOn w:val="1"/>
    <w:next w:val="1"/>
    <w:qFormat/>
    <w:uiPriority w:val="1"/>
    <w:pPr>
      <w:spacing w:before="35"/>
      <w:ind w:left="1664"/>
    </w:pPr>
    <w:rPr>
      <w:rFonts w:ascii="Calibri" w:hAnsi="Calibri" w:eastAsia="Calibri" w:cs="Calibri"/>
      <w:sz w:val="48"/>
      <w:szCs w:val="48"/>
      <w:lang w:val="en-US" w:eastAsia="en-US" w:bidi="ar-SA"/>
    </w:rPr>
  </w:style>
  <w:style w:type="paragraph" w:styleId="13">
    <w:name w:val="toc 3"/>
    <w:basedOn w:val="1"/>
    <w:next w:val="1"/>
    <w:qFormat/>
    <w:uiPriority w:val="1"/>
    <w:pPr>
      <w:spacing w:before="50"/>
      <w:ind w:left="2300"/>
    </w:pPr>
    <w:rPr>
      <w:rFonts w:ascii="Calibri" w:hAnsi="Calibri" w:eastAsia="Calibri" w:cs="Calibri"/>
      <w:sz w:val="40"/>
      <w:szCs w:val="40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2615" w:hanging="1256"/>
    </w:pPr>
    <w:rPr>
      <w:rFonts w:ascii="Calibri" w:hAnsi="Calibri" w:eastAsia="Calibri" w:cs="Calibri"/>
      <w:lang w:val="en-US" w:eastAsia="en-US" w:bidi="ar-SA"/>
    </w:rPr>
  </w:style>
  <w:style w:type="paragraph" w:customStyle="1" w:styleId="16">
    <w:name w:val="Table Paragraph"/>
    <w:basedOn w:val="1"/>
    <w:qFormat/>
    <w:uiPriority w:val="1"/>
    <w:pPr>
      <w:spacing w:before="64"/>
      <w:ind w:left="10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7"/>
    <customShpInfo spid="_x0000_s1028"/>
    <customShpInfo spid="_x0000_s1029"/>
    <customShpInfo spid="_x0000_s1030"/>
    <customShpInfo spid="_x0000_s1026" textRotate="1"/>
    <customShpInfo spid="_x0000_s1032"/>
    <customShpInfo spid="_x0000_s1033"/>
    <customShpInfo spid="_x0000_s1031"/>
    <customShpInfo spid="_x0000_s1035"/>
    <customShpInfo spid="_x0000_s1036"/>
    <customShpInfo spid="_x0000_s1034"/>
    <customShpInfo spid="_x0000_s1038"/>
    <customShpInfo spid="_x0000_s1039"/>
    <customShpInfo spid="_x0000_s1037"/>
    <customShpInfo spid="_x0000_s1066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49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10"/>
    <customShpInfo spid="_x0000_s112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416</Words>
  <Characters>3308</Characters>
  <TotalTime>1</TotalTime>
  <ScaleCrop>false</ScaleCrop>
  <LinksUpToDate>false</LinksUpToDate>
  <CharactersWithSpaces>3782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2021-08-14T09:31:00Z</dcterms:created>
  <dc:creator>Windows User</dc:creator>
  <cp:lastModifiedBy>WPS_1614611708</cp:lastModifiedBy>
  <dcterms:modified xsi:type="dcterms:W3CDTF">2022-05-02T16:07:52Z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2021-08-14T00:00:00Z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FE70B7A0ED7C4461B4E63A0C45981FEE</vt:lpwstr>
  </property>
</Properties>
</file>